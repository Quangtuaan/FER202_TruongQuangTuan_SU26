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40D6A">
      <w:pPr>
        <w:jc w:val="center"/>
      </w:pPr>
      <w:r>
        <w:rPr>
          <w:rFonts w:ascii="Arial" w:hAnsi="Arial"/>
          <w:b/>
          <w:color w:val="1F4E79"/>
          <w:sz w:val="30"/>
        </w:rPr>
        <w:t>FPT UNIVERSITY</w:t>
      </w:r>
    </w:p>
    <w:p w14:paraId="7F9B0217">
      <w:pPr>
        <w:jc w:val="center"/>
      </w:pPr>
      <w:r>
        <w:rPr>
          <w:rFonts w:ascii="Arial" w:hAnsi="Arial"/>
          <w:b/>
          <w:color w:val="1F4E79"/>
          <w:sz w:val="44"/>
        </w:rPr>
        <w:t>BÁO CÁO BÀI THỰC HÀNH</w:t>
      </w:r>
    </w:p>
    <w:p w14:paraId="2057BA4D">
      <w:pPr>
        <w:jc w:val="center"/>
      </w:pPr>
      <w:r>
        <w:rPr>
          <w:rFonts w:ascii="Arial" w:hAnsi="Arial"/>
          <w:b/>
          <w:color w:val="2F5496"/>
          <w:sz w:val="32"/>
        </w:rPr>
        <w:t>FER202 - ReactJS</w:t>
      </w:r>
    </w:p>
    <w:p w14:paraId="065C24D3">
      <w:pPr>
        <w:jc w:val="center"/>
      </w:pPr>
      <w:r>
        <w:rPr>
          <w:rFonts w:ascii="Arial" w:hAnsi="Arial"/>
          <w:b/>
          <w:sz w:val="32"/>
        </w:rPr>
        <w:t>Đề: Car Rental App</w:t>
      </w:r>
      <w:bookmarkStart w:id="0" w:name="_GoBack"/>
      <w:bookmarkEnd w:id="0"/>
    </w:p>
    <w:tbl>
      <w:tblPr>
        <w:tblStyle w:val="12"/>
        <w:tblW w:w="0" w:type="auto"/>
        <w:jc w:val="center"/>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Layout w:type="autofit"/>
        <w:tblCellMar>
          <w:top w:w="0" w:type="dxa"/>
          <w:left w:w="108" w:type="dxa"/>
          <w:bottom w:w="0" w:type="dxa"/>
          <w:right w:w="108" w:type="dxa"/>
        </w:tblCellMar>
      </w:tblPr>
      <w:tblGrid>
        <w:gridCol w:w="5040"/>
        <w:gridCol w:w="5040"/>
      </w:tblGrid>
      <w:tr w14:paraId="221855C6">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jc w:val="center"/>
        </w:trPr>
        <w:tc>
          <w:tcPr>
            <w:tcW w:w="5040" w:type="dxa"/>
            <w:vAlign w:val="center"/>
          </w:tcPr>
          <w:p w14:paraId="5CE45A6B">
            <w:pPr>
              <w:rPr>
                <w:rFonts w:hint="default"/>
                <w:sz w:val="22"/>
                <w:szCs w:val="22"/>
                <w:lang w:val="vi-VN"/>
              </w:rPr>
            </w:pPr>
            <w:r>
              <w:rPr>
                <w:rFonts w:hint="default"/>
                <w:b/>
                <w:color w:val="1F4E79"/>
                <w:sz w:val="22"/>
                <w:szCs w:val="22"/>
                <w:lang w:val="vi-VN"/>
              </w:rPr>
              <w:t>Họ và tên</w:t>
            </w:r>
          </w:p>
        </w:tc>
        <w:tc>
          <w:tcPr>
            <w:tcW w:w="5040" w:type="dxa"/>
            <w:vAlign w:val="center"/>
          </w:tcPr>
          <w:p w14:paraId="6BB690F8">
            <w:pPr>
              <w:rPr>
                <w:rFonts w:hint="default"/>
                <w:sz w:val="22"/>
                <w:szCs w:val="22"/>
                <w:lang w:val="vi-VN"/>
              </w:rPr>
            </w:pPr>
            <w:r>
              <w:rPr>
                <w:rFonts w:hint="default"/>
                <w:sz w:val="22"/>
                <w:szCs w:val="22"/>
                <w:lang w:val="vi-VN"/>
              </w:rPr>
              <w:t>Trương Quang Tuân</w:t>
            </w:r>
          </w:p>
        </w:tc>
      </w:tr>
      <w:tr w14:paraId="63204319">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jc w:val="center"/>
        </w:trPr>
        <w:tc>
          <w:tcPr>
            <w:tcW w:w="5040" w:type="dxa"/>
            <w:shd w:val="clear"/>
            <w:vAlign w:val="center"/>
          </w:tcPr>
          <w:p w14:paraId="63D7652E">
            <w:pPr>
              <w:rPr>
                <w:rFonts w:ascii="Times New Roman" w:hAnsi="Times New Roman" w:eastAsia="Times New Roman" w:cstheme="minorBidi"/>
                <w:sz w:val="22"/>
                <w:szCs w:val="22"/>
                <w:lang w:val="en-US" w:eastAsia="en-US" w:bidi="ar-SA"/>
              </w:rPr>
            </w:pPr>
            <w:r>
              <w:rPr>
                <w:rFonts w:ascii="Times New Roman" w:hAnsi="Times New Roman"/>
                <w:b/>
                <w:color w:val="1F4E79"/>
                <w:sz w:val="22"/>
                <w:szCs w:val="22"/>
              </w:rPr>
              <w:t>MSSV</w:t>
            </w:r>
          </w:p>
        </w:tc>
        <w:tc>
          <w:tcPr>
            <w:tcW w:w="5040" w:type="dxa"/>
            <w:vAlign w:val="center"/>
          </w:tcPr>
          <w:p w14:paraId="7048FDD2">
            <w:pPr>
              <w:rPr>
                <w:rFonts w:hint="default"/>
                <w:sz w:val="22"/>
                <w:szCs w:val="22"/>
                <w:lang w:val="vi-VN"/>
              </w:rPr>
            </w:pPr>
            <w:r>
              <w:rPr>
                <w:rFonts w:hint="default"/>
                <w:sz w:val="22"/>
                <w:szCs w:val="22"/>
                <w:lang w:val="vi-VN"/>
              </w:rPr>
              <w:t>DE190973</w:t>
            </w:r>
          </w:p>
        </w:tc>
      </w:tr>
      <w:tr w14:paraId="0D36DBAF">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jc w:val="center"/>
        </w:trPr>
        <w:tc>
          <w:tcPr>
            <w:tcW w:w="5040" w:type="dxa"/>
            <w:shd w:val="clear"/>
            <w:vAlign w:val="center"/>
          </w:tcPr>
          <w:p w14:paraId="425001C2">
            <w:pPr>
              <w:rPr>
                <w:rFonts w:ascii="Times New Roman" w:hAnsi="Times New Roman" w:eastAsia="Times New Roman" w:cstheme="minorBidi"/>
                <w:sz w:val="22"/>
                <w:szCs w:val="22"/>
                <w:lang w:val="en-US" w:eastAsia="en-US" w:bidi="ar-SA"/>
              </w:rPr>
            </w:pPr>
            <w:r>
              <w:rPr>
                <w:rFonts w:ascii="Times New Roman" w:hAnsi="Times New Roman"/>
                <w:b/>
                <w:color w:val="1F4E79"/>
                <w:sz w:val="22"/>
                <w:szCs w:val="22"/>
              </w:rPr>
              <w:t>Lớp</w:t>
            </w:r>
          </w:p>
        </w:tc>
        <w:tc>
          <w:tcPr>
            <w:tcW w:w="5040" w:type="dxa"/>
            <w:vAlign w:val="center"/>
          </w:tcPr>
          <w:p w14:paraId="7B1C60E8">
            <w:pPr>
              <w:rPr>
                <w:rFonts w:hint="default"/>
                <w:sz w:val="22"/>
                <w:szCs w:val="22"/>
                <w:lang w:val="vi-VN"/>
              </w:rPr>
            </w:pPr>
            <w:r>
              <w:rPr>
                <w:rFonts w:hint="default"/>
                <w:sz w:val="22"/>
                <w:szCs w:val="22"/>
                <w:lang w:val="vi-VN"/>
              </w:rPr>
              <w:t>SE20A05</w:t>
            </w:r>
          </w:p>
        </w:tc>
      </w:tr>
      <w:tr w14:paraId="245FFFB4">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trHeight w:val="576" w:hRule="atLeast"/>
          <w:jc w:val="center"/>
        </w:trPr>
        <w:tc>
          <w:tcPr>
            <w:tcW w:w="5040" w:type="dxa"/>
            <w:vAlign w:val="center"/>
          </w:tcPr>
          <w:p w14:paraId="1805F47B">
            <w:pPr>
              <w:rPr>
                <w:sz w:val="22"/>
                <w:szCs w:val="22"/>
              </w:rPr>
            </w:pPr>
            <w:r>
              <w:rPr>
                <w:rFonts w:ascii="Times New Roman" w:hAnsi="Times New Roman"/>
                <w:b/>
                <w:color w:val="1F4E79"/>
                <w:sz w:val="22"/>
                <w:szCs w:val="22"/>
              </w:rPr>
              <w:t>Công nghệ sử dụng</w:t>
            </w:r>
          </w:p>
        </w:tc>
        <w:tc>
          <w:tcPr>
            <w:tcW w:w="5040" w:type="dxa"/>
            <w:vAlign w:val="center"/>
          </w:tcPr>
          <w:p w14:paraId="46D3BE59">
            <w:pPr>
              <w:rPr>
                <w:sz w:val="22"/>
                <w:szCs w:val="22"/>
              </w:rPr>
            </w:pPr>
            <w:r>
              <w:rPr>
                <w:rFonts w:ascii="Times New Roman" w:hAnsi="Times New Roman"/>
                <w:b w:val="0"/>
                <w:sz w:val="22"/>
                <w:szCs w:val="22"/>
              </w:rPr>
              <w:t>ReactJS, React-Bootstrap, JSON Server, Vite, Context/Reducer</w:t>
            </w:r>
          </w:p>
        </w:tc>
      </w:tr>
    </w:tbl>
    <w:p w14:paraId="60355D4E">
      <w:pPr>
        <w:pStyle w:val="2"/>
      </w:pPr>
      <w:r>
        <w:rPr>
          <w:rFonts w:ascii="Arial" w:hAnsi="Arial"/>
          <w:color w:val="1F4E79"/>
        </w:rPr>
        <w:t>MỤC LỤC</w:t>
      </w:r>
    </w:p>
    <w:p w14:paraId="6654592B">
      <w:r>
        <w:rPr>
          <w:rFonts w:ascii="Times New Roman" w:hAnsi="Times New Roman"/>
          <w:b w:val="0"/>
          <w:i w:val="0"/>
          <w:sz w:val="22"/>
        </w:rPr>
        <w:t>1. Tổng quan đề bài</w:t>
      </w:r>
    </w:p>
    <w:p w14:paraId="52933062">
      <w:r>
        <w:rPr>
          <w:rFonts w:ascii="Times New Roman" w:hAnsi="Times New Roman"/>
          <w:b w:val="0"/>
          <w:i w:val="0"/>
          <w:sz w:val="22"/>
        </w:rPr>
        <w:t>2. Phân tích dữ liệu và phân quyền</w:t>
      </w:r>
    </w:p>
    <w:p w14:paraId="6A2E4CFB">
      <w:r>
        <w:rPr>
          <w:rFonts w:ascii="Times New Roman" w:hAnsi="Times New Roman"/>
          <w:b w:val="0"/>
          <w:i w:val="0"/>
          <w:sz w:val="22"/>
        </w:rPr>
        <w:t>3. Bảng tổng hợp TODO và điểm số</w:t>
      </w:r>
    </w:p>
    <w:p w14:paraId="237DBF30">
      <w:r>
        <w:rPr>
          <w:rFonts w:ascii="Times New Roman" w:hAnsi="Times New Roman"/>
          <w:b w:val="0"/>
          <w:i w:val="0"/>
          <w:sz w:val="22"/>
        </w:rPr>
        <w:t>4. Chi tiết nội dung thực hiện theo từng TODO</w:t>
      </w:r>
    </w:p>
    <w:p w14:paraId="43897EBF">
      <w:r>
        <w:rPr>
          <w:rFonts w:ascii="Times New Roman" w:hAnsi="Times New Roman"/>
          <w:b w:val="0"/>
          <w:i w:val="0"/>
          <w:sz w:val="22"/>
        </w:rPr>
        <w:t>5. Quy trình chạy chương trình và kiểm thử</w:t>
      </w:r>
    </w:p>
    <w:p w14:paraId="3080D478">
      <w:r>
        <w:rPr>
          <w:rFonts w:ascii="Times New Roman" w:hAnsi="Times New Roman"/>
          <w:b w:val="0"/>
          <w:i w:val="0"/>
          <w:sz w:val="22"/>
        </w:rPr>
        <w:t>6. Các tình huống test quan trọng</w:t>
      </w:r>
    </w:p>
    <w:p w14:paraId="2C405E5B">
      <w:r>
        <w:rPr>
          <w:rFonts w:ascii="Times New Roman" w:hAnsi="Times New Roman"/>
          <w:b w:val="0"/>
          <w:i w:val="0"/>
          <w:sz w:val="22"/>
        </w:rPr>
        <w:t>7. Giải thích nhanh khi giảng viên hỏi</w:t>
      </w:r>
    </w:p>
    <w:p w14:paraId="4F3BB15E">
      <w:r>
        <w:rPr>
          <w:rFonts w:ascii="Times New Roman" w:hAnsi="Times New Roman"/>
          <w:b w:val="0"/>
          <w:i w:val="0"/>
          <w:sz w:val="22"/>
        </w:rPr>
        <w:t>8. Kết luận</w:t>
      </w:r>
    </w:p>
    <w:p w14:paraId="3683A2AE">
      <w:r>
        <w:br w:type="page"/>
      </w:r>
    </w:p>
    <w:p w14:paraId="53C72440">
      <w:pPr>
        <w:pStyle w:val="2"/>
      </w:pPr>
      <w:r>
        <w:rPr>
          <w:rFonts w:ascii="Arial" w:hAnsi="Arial"/>
          <w:color w:val="1F4E79"/>
        </w:rPr>
        <w:t>1. Tổng quan đề bài</w:t>
      </w:r>
    </w:p>
    <w:p w14:paraId="0764D626">
      <w:r>
        <w:rPr>
          <w:rFonts w:ascii="Times New Roman" w:hAnsi="Times New Roman"/>
          <w:b w:val="0"/>
          <w:i w:val="0"/>
          <w:sz w:val="22"/>
        </w:rPr>
        <w:t>Đề bài yêu cầu hoàn thiện ứng dụng Car Rental App, một hệ thống quản lý xe cho thuê được xây dựng bằng ReactJS. Ứng dụng đã có sẵn cấu trúc thư mục, API, reducer, context, routing và một số component cơ bản. Nhiệm vụ của sinh viên là hoàn thành các TODO được đánh dấu trong mã nguồn.</w:t>
      </w:r>
    </w:p>
    <w:p w14:paraId="26D0499C">
      <w:r>
        <w:rPr>
          <w:rFonts w:ascii="Times New Roman" w:hAnsi="Times New Roman"/>
          <w:b w:val="0"/>
          <w:i w:val="0"/>
          <w:sz w:val="22"/>
        </w:rPr>
        <w:t>Ứng dụng sử dụng ba nhóm dữ liệu chính:</w:t>
      </w:r>
    </w:p>
    <w:p w14:paraId="15F79504">
      <w:pPr>
        <w:pStyle w:val="23"/>
      </w:pPr>
      <w:r>
        <w:rPr>
          <w:rFonts w:ascii="Times New Roman" w:hAnsi="Times New Roman"/>
          <w:sz w:val="22"/>
        </w:rPr>
        <w:t>cars: lưu thông tin xe gồm id, name, carTypeId, seats, transmission, priceWeekday, priceWeekend và lastServiced.</w:t>
      </w:r>
    </w:p>
    <w:p w14:paraId="2556D9A7">
      <w:pPr>
        <w:pStyle w:val="23"/>
      </w:pPr>
      <w:r>
        <w:rPr>
          <w:rFonts w:ascii="Times New Roman" w:hAnsi="Times New Roman"/>
          <w:sz w:val="22"/>
        </w:rPr>
        <w:t>carTypes: lưu danh sách loại xe như Economy, SUV và Luxury.</w:t>
      </w:r>
    </w:p>
    <w:p w14:paraId="15940D2C">
      <w:pPr>
        <w:pStyle w:val="23"/>
      </w:pPr>
      <w:r>
        <w:rPr>
          <w:rFonts w:ascii="Times New Roman" w:hAnsi="Times New Roman"/>
          <w:sz w:val="22"/>
        </w:rPr>
        <w:t>users: lưu tài khoản đăng nhập gồm username, password, role, fullName và email.</w:t>
      </w:r>
    </w:p>
    <w:p w14:paraId="26BEE3AE">
      <w:r>
        <w:rPr>
          <w:rFonts w:ascii="Times New Roman" w:hAnsi="Times New Roman"/>
          <w:b w:val="0"/>
          <w:i w:val="0"/>
          <w:sz w:val="22"/>
        </w:rPr>
        <w:t>Điểm khác biệt của biến thể BaiMau2 là tài khoản Admin và User đều được phép đăng nhập thành công. Quyền thao tác được phân biệt ở giao diện: Admin được thêm/xóa xe, còn User chỉ được xem danh sách và chi tiết xe.</w:t>
      </w:r>
    </w:p>
    <w:p w14:paraId="1D18243E">
      <w:pPr>
        <w:pStyle w:val="2"/>
      </w:pPr>
      <w:r>
        <w:rPr>
          <w:rFonts w:ascii="Arial" w:hAnsi="Arial"/>
          <w:color w:val="1F4E79"/>
        </w:rPr>
        <w:t>2. Phân tích dữ liệu và phân quyền</w:t>
      </w:r>
    </w:p>
    <w:p w14:paraId="50568891">
      <w:r>
        <w:rPr>
          <w:rFonts w:ascii="Times New Roman" w:hAnsi="Times New Roman"/>
          <w:b w:val="0"/>
          <w:i w:val="0"/>
          <w:sz w:val="22"/>
        </w:rPr>
        <w:t>Dữ liệu mẫu trong db.json gồm 3 tài khoản, 3 loại xe và 15 xe. Ba tài khoản test quan trọng là:</w:t>
      </w:r>
    </w:p>
    <w:tbl>
      <w:tblPr>
        <w:tblStyle w:val="12"/>
        <w:tblW w:w="0" w:type="auto"/>
        <w:jc w:val="center"/>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Layout w:type="autofit"/>
        <w:tblCellMar>
          <w:top w:w="0" w:type="dxa"/>
          <w:left w:w="108" w:type="dxa"/>
          <w:bottom w:w="0" w:type="dxa"/>
          <w:right w:w="108" w:type="dxa"/>
        </w:tblCellMar>
      </w:tblPr>
      <w:tblGrid>
        <w:gridCol w:w="2520"/>
        <w:gridCol w:w="2520"/>
        <w:gridCol w:w="2520"/>
        <w:gridCol w:w="2520"/>
      </w:tblGrid>
      <w:tr w14:paraId="5D7BA1C0">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cantSplit/>
          <w:jc w:val="center"/>
        </w:trPr>
        <w:tc>
          <w:tcPr>
            <w:tcW w:w="2520" w:type="dxa"/>
            <w:shd w:val="clear" w:color="auto" w:fill="1F4E79"/>
            <w:vAlign w:val="center"/>
          </w:tcPr>
          <w:p w14:paraId="1C076FF9">
            <w:r>
              <w:rPr>
                <w:rFonts w:ascii="Times New Roman" w:hAnsi="Times New Roman"/>
                <w:b/>
                <w:color w:val="FFFFFF"/>
                <w:sz w:val="21"/>
              </w:rPr>
              <w:t>Username</w:t>
            </w:r>
          </w:p>
        </w:tc>
        <w:tc>
          <w:tcPr>
            <w:tcW w:w="2520" w:type="dxa"/>
            <w:shd w:val="clear" w:color="auto" w:fill="1F4E79"/>
            <w:vAlign w:val="center"/>
          </w:tcPr>
          <w:p w14:paraId="30444015">
            <w:r>
              <w:rPr>
                <w:rFonts w:ascii="Times New Roman" w:hAnsi="Times New Roman"/>
                <w:b/>
                <w:color w:val="FFFFFF"/>
                <w:sz w:val="21"/>
              </w:rPr>
              <w:t>Password</w:t>
            </w:r>
          </w:p>
        </w:tc>
        <w:tc>
          <w:tcPr>
            <w:tcW w:w="2520" w:type="dxa"/>
            <w:shd w:val="clear" w:color="auto" w:fill="1F4E79"/>
            <w:vAlign w:val="center"/>
          </w:tcPr>
          <w:p w14:paraId="7142E81E">
            <w:r>
              <w:rPr>
                <w:rFonts w:ascii="Times New Roman" w:hAnsi="Times New Roman"/>
                <w:b/>
                <w:color w:val="FFFFFF"/>
                <w:sz w:val="21"/>
              </w:rPr>
              <w:t>Role</w:t>
            </w:r>
          </w:p>
        </w:tc>
        <w:tc>
          <w:tcPr>
            <w:tcW w:w="2520" w:type="dxa"/>
            <w:shd w:val="clear" w:color="auto" w:fill="1F4E79"/>
            <w:vAlign w:val="center"/>
          </w:tcPr>
          <w:p w14:paraId="2834096B">
            <w:r>
              <w:rPr>
                <w:rFonts w:ascii="Times New Roman" w:hAnsi="Times New Roman"/>
                <w:b/>
                <w:color w:val="FFFFFF"/>
                <w:sz w:val="21"/>
              </w:rPr>
              <w:t>Ý nghĩa khi test</w:t>
            </w:r>
          </w:p>
        </w:tc>
      </w:tr>
      <w:tr w14:paraId="18B8FB1C">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cantSplit/>
          <w:jc w:val="center"/>
        </w:trPr>
        <w:tc>
          <w:tcPr>
            <w:tcW w:w="2520" w:type="dxa"/>
            <w:vAlign w:val="center"/>
          </w:tcPr>
          <w:p w14:paraId="0E67CC80">
            <w:r>
              <w:rPr>
                <w:rFonts w:ascii="Times New Roman" w:hAnsi="Times New Roman"/>
                <w:b w:val="0"/>
                <w:sz w:val="20"/>
              </w:rPr>
              <w:t>admin</w:t>
            </w:r>
          </w:p>
        </w:tc>
        <w:tc>
          <w:tcPr>
            <w:tcW w:w="2520" w:type="dxa"/>
            <w:vAlign w:val="center"/>
          </w:tcPr>
          <w:p w14:paraId="44616023">
            <w:r>
              <w:rPr>
                <w:rFonts w:ascii="Times New Roman" w:hAnsi="Times New Roman"/>
                <w:b w:val="0"/>
                <w:sz w:val="20"/>
              </w:rPr>
              <w:t>admin123</w:t>
            </w:r>
          </w:p>
        </w:tc>
        <w:tc>
          <w:tcPr>
            <w:tcW w:w="2520" w:type="dxa"/>
            <w:vAlign w:val="center"/>
          </w:tcPr>
          <w:p w14:paraId="65FD99F7">
            <w:r>
              <w:rPr>
                <w:rFonts w:ascii="Times New Roman" w:hAnsi="Times New Roman"/>
                <w:b w:val="0"/>
                <w:sz w:val="20"/>
              </w:rPr>
              <w:t>Admin</w:t>
            </w:r>
          </w:p>
        </w:tc>
        <w:tc>
          <w:tcPr>
            <w:tcW w:w="2520" w:type="dxa"/>
            <w:vAlign w:val="center"/>
          </w:tcPr>
          <w:p w14:paraId="34A35841">
            <w:r>
              <w:rPr>
                <w:rFonts w:ascii="Times New Roman" w:hAnsi="Times New Roman"/>
                <w:b w:val="0"/>
                <w:sz w:val="20"/>
              </w:rPr>
              <w:t>Đăng nhập được, thấy nút Add Car và Delete.</w:t>
            </w:r>
          </w:p>
        </w:tc>
      </w:tr>
      <w:tr w14:paraId="04E1EA60">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cantSplit/>
          <w:jc w:val="center"/>
        </w:trPr>
        <w:tc>
          <w:tcPr>
            <w:tcW w:w="2520" w:type="dxa"/>
            <w:vAlign w:val="center"/>
          </w:tcPr>
          <w:p w14:paraId="200EFBD3">
            <w:r>
              <w:rPr>
                <w:rFonts w:ascii="Times New Roman" w:hAnsi="Times New Roman"/>
                <w:b w:val="0"/>
                <w:sz w:val="20"/>
              </w:rPr>
              <w:t>user1</w:t>
            </w:r>
          </w:p>
        </w:tc>
        <w:tc>
          <w:tcPr>
            <w:tcW w:w="2520" w:type="dxa"/>
            <w:vAlign w:val="center"/>
          </w:tcPr>
          <w:p w14:paraId="08B37E50">
            <w:r>
              <w:rPr>
                <w:rFonts w:ascii="Times New Roman" w:hAnsi="Times New Roman"/>
                <w:b w:val="0"/>
                <w:sz w:val="20"/>
              </w:rPr>
              <w:t>user123</w:t>
            </w:r>
          </w:p>
        </w:tc>
        <w:tc>
          <w:tcPr>
            <w:tcW w:w="2520" w:type="dxa"/>
            <w:vAlign w:val="center"/>
          </w:tcPr>
          <w:p w14:paraId="0C9B1D50">
            <w:r>
              <w:rPr>
                <w:rFonts w:ascii="Times New Roman" w:hAnsi="Times New Roman"/>
                <w:b w:val="0"/>
                <w:sz w:val="20"/>
              </w:rPr>
              <w:t>User</w:t>
            </w:r>
          </w:p>
        </w:tc>
        <w:tc>
          <w:tcPr>
            <w:tcW w:w="2520" w:type="dxa"/>
            <w:vAlign w:val="center"/>
          </w:tcPr>
          <w:p w14:paraId="41E84196">
            <w:r>
              <w:rPr>
                <w:rFonts w:ascii="Times New Roman" w:hAnsi="Times New Roman"/>
                <w:b w:val="0"/>
                <w:sz w:val="20"/>
              </w:rPr>
              <w:t>Đăng nhập được, không thấy Add Car/Delete.</w:t>
            </w:r>
          </w:p>
        </w:tc>
      </w:tr>
      <w:tr w14:paraId="6A3989F3">
        <w:tblPrEx>
          <w:tblBorders>
            <w:top w:val="single" w:color="B4C6E7" w:sz="8" w:space="0"/>
            <w:left w:val="single" w:color="B4C6E7" w:sz="8" w:space="0"/>
            <w:bottom w:val="single" w:color="B4C6E7" w:sz="8" w:space="0"/>
            <w:right w:val="single" w:color="B4C6E7" w:sz="8" w:space="0"/>
            <w:insideH w:val="single" w:color="B4C6E7" w:sz="8" w:space="0"/>
            <w:insideV w:val="single" w:color="B4C6E7" w:sz="8" w:space="0"/>
          </w:tblBorders>
          <w:tblCellMar>
            <w:top w:w="0" w:type="dxa"/>
            <w:left w:w="108" w:type="dxa"/>
            <w:bottom w:w="0" w:type="dxa"/>
            <w:right w:w="108" w:type="dxa"/>
          </w:tblCellMar>
        </w:tblPrEx>
        <w:trPr>
          <w:cantSplit/>
          <w:jc w:val="center"/>
        </w:trPr>
        <w:tc>
          <w:tcPr>
            <w:tcW w:w="2520" w:type="dxa"/>
            <w:vAlign w:val="center"/>
          </w:tcPr>
          <w:p w14:paraId="692F4B0A">
            <w:r>
              <w:rPr>
                <w:rFonts w:ascii="Times New Roman" w:hAnsi="Times New Roman"/>
                <w:b w:val="0"/>
                <w:sz w:val="20"/>
              </w:rPr>
              <w:t>agent</w:t>
            </w:r>
          </w:p>
        </w:tc>
        <w:tc>
          <w:tcPr>
            <w:tcW w:w="2520" w:type="dxa"/>
            <w:vAlign w:val="center"/>
          </w:tcPr>
          <w:p w14:paraId="1AAE0145">
            <w:r>
              <w:rPr>
                <w:rFonts w:ascii="Times New Roman" w:hAnsi="Times New Roman"/>
                <w:b w:val="0"/>
                <w:sz w:val="20"/>
              </w:rPr>
              <w:t>agent123</w:t>
            </w:r>
          </w:p>
        </w:tc>
        <w:tc>
          <w:tcPr>
            <w:tcW w:w="2520" w:type="dxa"/>
            <w:vAlign w:val="center"/>
          </w:tcPr>
          <w:p w14:paraId="13AA054F">
            <w:r>
              <w:rPr>
                <w:rFonts w:ascii="Times New Roman" w:hAnsi="Times New Roman"/>
                <w:b w:val="0"/>
                <w:sz w:val="20"/>
              </w:rPr>
              <w:t>User</w:t>
            </w:r>
          </w:p>
        </w:tc>
        <w:tc>
          <w:tcPr>
            <w:tcW w:w="2520" w:type="dxa"/>
            <w:vAlign w:val="center"/>
          </w:tcPr>
          <w:p w14:paraId="74B71CCD">
            <w:r>
              <w:rPr>
                <w:rFonts w:ascii="Times New Roman" w:hAnsi="Times New Roman"/>
                <w:b w:val="0"/>
                <w:sz w:val="20"/>
              </w:rPr>
              <w:t>Đăng nhập được, chỉ xem dữ liệu read-only.</w:t>
            </w:r>
          </w:p>
        </w:tc>
      </w:tr>
    </w:tbl>
    <w:p w14:paraId="03E60EFE">
      <w:r>
        <w:rPr>
          <w:rFonts w:ascii="Times New Roman" w:hAnsi="Times New Roman"/>
          <w:b w:val="0"/>
          <w:i w:val="0"/>
          <w:sz w:val="22"/>
        </w:rPr>
        <w:t>Cơ chế phân quyền chính được xử lý ở CarList.jsx bằng cách lấy user từ useAuth(), sau đó kiểm tra role. Nếu user.role === "Admin" thì biến isAdmin bằng true và giao diện hiển thị các nút quản lý. Nếu không phải Admin, các nút thao tác bị ẩn nhưng dữ liệu vẫn hiển thị bình thường.</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42ED855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3F2D3FE1">
            <w:r>
              <w:rPr>
                <w:rFonts w:ascii="Consolas" w:hAnsi="Consolas" w:eastAsia="Consolas"/>
                <w:sz w:val="18"/>
              </w:rPr>
              <w:t>const { user } = useAuth()</w:t>
            </w:r>
            <w:r>
              <w:br w:type="textWrapping"/>
            </w:r>
            <w:r>
              <w:rPr>
                <w:rFonts w:ascii="Consolas" w:hAnsi="Consolas" w:eastAsia="Consolas"/>
                <w:sz w:val="18"/>
              </w:rPr>
              <w:t>const isAdmin = user?.role === 'Admin'</w:t>
            </w:r>
            <w:r>
              <w:br w:type="textWrapping"/>
            </w:r>
            <w:r>
              <w:br w:type="textWrapping"/>
            </w:r>
            <w:r>
              <w:rPr>
                <w:rFonts w:ascii="Consolas" w:hAnsi="Consolas" w:eastAsia="Consolas"/>
                <w:sz w:val="18"/>
              </w:rPr>
              <w:t>{isAdmin &amp;&amp; &lt;Button onClick={() =&gt; navigate('/add')}&gt;+ Add Car&lt;/Button&gt;}</w:t>
            </w:r>
            <w:r>
              <w:br w:type="textWrapping"/>
            </w:r>
            <w:r>
              <w:rPr>
                <w:rFonts w:ascii="Consolas" w:hAnsi="Consolas" w:eastAsia="Consolas"/>
                <w:sz w:val="18"/>
              </w:rPr>
              <w:t>&lt;CarRow car={r} index={...} onDelete={handleDelete} canManage={isAdmin} /&gt;</w:t>
            </w:r>
          </w:p>
        </w:tc>
      </w:tr>
    </w:tbl>
    <w:p w14:paraId="2CA54A7D">
      <w:pPr>
        <w:pStyle w:val="2"/>
      </w:pPr>
      <w:r>
        <w:rPr>
          <w:rFonts w:ascii="Arial" w:hAnsi="Arial"/>
          <w:color w:val="1F4E79"/>
        </w:rPr>
        <w:t>3. Bảng tổng hợp TODO và điểm số</w:t>
      </w:r>
    </w:p>
    <w:tbl>
      <w:tblPr>
        <w:tblStyle w:val="1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520"/>
        <w:gridCol w:w="2520"/>
        <w:gridCol w:w="2520"/>
        <w:gridCol w:w="2520"/>
      </w:tblGrid>
      <w:tr w14:paraId="5D31445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shd w:val="clear" w:color="auto" w:fill="1F4E79"/>
            <w:vAlign w:val="center"/>
          </w:tcPr>
          <w:p w14:paraId="20E4711B">
            <w:r>
              <w:rPr>
                <w:rFonts w:ascii="Times New Roman" w:hAnsi="Times New Roman"/>
                <w:b/>
                <w:color w:val="FFFFFF"/>
                <w:sz w:val="20"/>
              </w:rPr>
              <w:t>TODO</w:t>
            </w:r>
          </w:p>
        </w:tc>
        <w:tc>
          <w:tcPr>
            <w:tcW w:w="2520" w:type="dxa"/>
            <w:shd w:val="clear" w:color="auto" w:fill="1F4E79"/>
            <w:vAlign w:val="center"/>
          </w:tcPr>
          <w:p w14:paraId="4A9E3FC7">
            <w:r>
              <w:rPr>
                <w:rFonts w:ascii="Times New Roman" w:hAnsi="Times New Roman"/>
                <w:b/>
                <w:color w:val="FFFFFF"/>
                <w:sz w:val="20"/>
              </w:rPr>
              <w:t>Nội dung chính</w:t>
            </w:r>
          </w:p>
        </w:tc>
        <w:tc>
          <w:tcPr>
            <w:tcW w:w="2520" w:type="dxa"/>
            <w:shd w:val="clear" w:color="auto" w:fill="1F4E79"/>
            <w:vAlign w:val="center"/>
          </w:tcPr>
          <w:p w14:paraId="03A49DD5">
            <w:r>
              <w:rPr>
                <w:rFonts w:ascii="Times New Roman" w:hAnsi="Times New Roman"/>
                <w:b/>
                <w:color w:val="FFFFFF"/>
                <w:sz w:val="20"/>
              </w:rPr>
              <w:t>File liên quan</w:t>
            </w:r>
          </w:p>
        </w:tc>
        <w:tc>
          <w:tcPr>
            <w:tcW w:w="2520" w:type="dxa"/>
            <w:shd w:val="clear" w:color="auto" w:fill="1F4E79"/>
            <w:vAlign w:val="center"/>
          </w:tcPr>
          <w:p w14:paraId="29557DA4">
            <w:r>
              <w:rPr>
                <w:rFonts w:ascii="Times New Roman" w:hAnsi="Times New Roman"/>
                <w:b/>
                <w:color w:val="FFFFFF"/>
                <w:sz w:val="20"/>
              </w:rPr>
              <w:t>Điểm</w:t>
            </w:r>
          </w:p>
        </w:tc>
      </w:tr>
      <w:tr w14:paraId="0E93859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1B9B9F37">
            <w:r>
              <w:rPr>
                <w:rFonts w:ascii="Times New Roman" w:hAnsi="Times New Roman"/>
                <w:b w:val="0"/>
                <w:sz w:val="19"/>
              </w:rPr>
              <w:t>TODO-01</w:t>
            </w:r>
          </w:p>
        </w:tc>
        <w:tc>
          <w:tcPr>
            <w:tcW w:w="2520" w:type="dxa"/>
            <w:vAlign w:val="center"/>
          </w:tcPr>
          <w:p w14:paraId="33AA4FE3">
            <w:r>
              <w:rPr>
                <w:rFonts w:ascii="Times New Roman" w:hAnsi="Times New Roman"/>
                <w:b w:val="0"/>
                <w:sz w:val="19"/>
              </w:rPr>
              <w:t>Login cho cả Admin/User; ẩn Add/Delete nếu không phải Admin</w:t>
            </w:r>
          </w:p>
        </w:tc>
        <w:tc>
          <w:tcPr>
            <w:tcW w:w="2520" w:type="dxa"/>
            <w:vAlign w:val="center"/>
          </w:tcPr>
          <w:p w14:paraId="6F40F092">
            <w:r>
              <w:rPr>
                <w:rFonts w:ascii="Times New Roman" w:hAnsi="Times New Roman"/>
                <w:b w:val="0"/>
                <w:sz w:val="19"/>
              </w:rPr>
              <w:t>Login.jsx, CarList.jsx</w:t>
            </w:r>
          </w:p>
        </w:tc>
        <w:tc>
          <w:tcPr>
            <w:tcW w:w="2520" w:type="dxa"/>
            <w:vAlign w:val="center"/>
          </w:tcPr>
          <w:p w14:paraId="6F509B9C">
            <w:r>
              <w:rPr>
                <w:rFonts w:ascii="Times New Roman" w:hAnsi="Times New Roman"/>
                <w:b w:val="0"/>
                <w:sz w:val="19"/>
              </w:rPr>
              <w:t>1.0</w:t>
            </w:r>
          </w:p>
        </w:tc>
      </w:tr>
      <w:tr w14:paraId="3169B75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68F7DA87">
            <w:r>
              <w:rPr>
                <w:rFonts w:ascii="Times New Roman" w:hAnsi="Times New Roman"/>
                <w:b w:val="0"/>
                <w:sz w:val="19"/>
              </w:rPr>
              <w:t>TODO-02</w:t>
            </w:r>
          </w:p>
        </w:tc>
        <w:tc>
          <w:tcPr>
            <w:tcW w:w="2520" w:type="dxa"/>
            <w:vAlign w:val="center"/>
          </w:tcPr>
          <w:p w14:paraId="308C4F3D">
            <w:r>
              <w:rPr>
                <w:rFonts w:ascii="Times New Roman" w:hAnsi="Times New Roman"/>
                <w:b w:val="0"/>
                <w:sz w:val="19"/>
              </w:rPr>
              <w:t>Navbar hiển thị email và role Badge</w:t>
            </w:r>
          </w:p>
        </w:tc>
        <w:tc>
          <w:tcPr>
            <w:tcW w:w="2520" w:type="dxa"/>
            <w:vAlign w:val="center"/>
          </w:tcPr>
          <w:p w14:paraId="260C5848">
            <w:r>
              <w:rPr>
                <w:rFonts w:ascii="Times New Roman" w:hAnsi="Times New Roman"/>
                <w:b w:val="0"/>
                <w:sz w:val="19"/>
              </w:rPr>
              <w:t>AppNavbar.jsx</w:t>
            </w:r>
          </w:p>
        </w:tc>
        <w:tc>
          <w:tcPr>
            <w:tcW w:w="2520" w:type="dxa"/>
            <w:vAlign w:val="center"/>
          </w:tcPr>
          <w:p w14:paraId="5A72620B">
            <w:r>
              <w:rPr>
                <w:rFonts w:ascii="Times New Roman" w:hAnsi="Times New Roman"/>
                <w:b w:val="0"/>
                <w:sz w:val="19"/>
              </w:rPr>
              <w:t>1.0</w:t>
            </w:r>
          </w:p>
        </w:tc>
      </w:tr>
      <w:tr w14:paraId="7A62315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5E0E28EC">
            <w:r>
              <w:rPr>
                <w:rFonts w:ascii="Times New Roman" w:hAnsi="Times New Roman"/>
                <w:b w:val="0"/>
                <w:sz w:val="19"/>
              </w:rPr>
              <w:t>TODO-03</w:t>
            </w:r>
          </w:p>
        </w:tc>
        <w:tc>
          <w:tcPr>
            <w:tcW w:w="2520" w:type="dxa"/>
            <w:vAlign w:val="center"/>
          </w:tcPr>
          <w:p w14:paraId="060888DD">
            <w:r>
              <w:rPr>
                <w:rFonts w:ascii="Times New Roman" w:hAnsi="Times New Roman"/>
                <w:b w:val="0"/>
                <w:sz w:val="19"/>
              </w:rPr>
              <w:t>Dropdown sắp xếp Name/Seats/Price tăng giảm</w:t>
            </w:r>
          </w:p>
        </w:tc>
        <w:tc>
          <w:tcPr>
            <w:tcW w:w="2520" w:type="dxa"/>
            <w:vAlign w:val="center"/>
          </w:tcPr>
          <w:p w14:paraId="1526FA93">
            <w:r>
              <w:rPr>
                <w:rFonts w:ascii="Times New Roman" w:hAnsi="Times New Roman"/>
                <w:b w:val="0"/>
                <w:sz w:val="19"/>
              </w:rPr>
              <w:t>CarList.jsx</w:t>
            </w:r>
          </w:p>
        </w:tc>
        <w:tc>
          <w:tcPr>
            <w:tcW w:w="2520" w:type="dxa"/>
            <w:vAlign w:val="center"/>
          </w:tcPr>
          <w:p w14:paraId="69BBF17C">
            <w:r>
              <w:rPr>
                <w:rFonts w:ascii="Times New Roman" w:hAnsi="Times New Roman"/>
                <w:b w:val="0"/>
                <w:sz w:val="19"/>
              </w:rPr>
              <w:t>1.0</w:t>
            </w:r>
          </w:p>
        </w:tc>
      </w:tr>
      <w:tr w14:paraId="7E514EA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1F81C013">
            <w:r>
              <w:rPr>
                <w:rFonts w:ascii="Times New Roman" w:hAnsi="Times New Roman"/>
                <w:b w:val="0"/>
                <w:sz w:val="19"/>
              </w:rPr>
              <w:t>TODO-04</w:t>
            </w:r>
          </w:p>
        </w:tc>
        <w:tc>
          <w:tcPr>
            <w:tcW w:w="2520" w:type="dxa"/>
            <w:vAlign w:val="center"/>
          </w:tcPr>
          <w:p w14:paraId="32333E9D">
            <w:r>
              <w:rPr>
                <w:rFonts w:ascii="Times New Roman" w:hAnsi="Times New Roman"/>
                <w:b w:val="0"/>
                <w:sz w:val="19"/>
              </w:rPr>
              <w:t>Fetch CarType vào dropdown khi thêm xe</w:t>
            </w:r>
          </w:p>
        </w:tc>
        <w:tc>
          <w:tcPr>
            <w:tcW w:w="2520" w:type="dxa"/>
            <w:vAlign w:val="center"/>
          </w:tcPr>
          <w:p w14:paraId="4D088057">
            <w:r>
              <w:rPr>
                <w:rFonts w:ascii="Times New Roman" w:hAnsi="Times New Roman"/>
                <w:b w:val="0"/>
                <w:sz w:val="19"/>
              </w:rPr>
              <w:t>AddCar.jsx</w:t>
            </w:r>
          </w:p>
        </w:tc>
        <w:tc>
          <w:tcPr>
            <w:tcW w:w="2520" w:type="dxa"/>
            <w:vAlign w:val="center"/>
          </w:tcPr>
          <w:p w14:paraId="226B3283">
            <w:r>
              <w:rPr>
                <w:rFonts w:ascii="Times New Roman" w:hAnsi="Times New Roman"/>
                <w:b w:val="0"/>
                <w:sz w:val="19"/>
              </w:rPr>
              <w:t>1.0</w:t>
            </w:r>
          </w:p>
        </w:tc>
      </w:tr>
      <w:tr w14:paraId="21E4D72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F7B5C8E">
            <w:r>
              <w:rPr>
                <w:rFonts w:ascii="Times New Roman" w:hAnsi="Times New Roman"/>
                <w:b w:val="0"/>
                <w:sz w:val="19"/>
              </w:rPr>
              <w:t>TODO-05</w:t>
            </w:r>
          </w:p>
        </w:tc>
        <w:tc>
          <w:tcPr>
            <w:tcW w:w="2520" w:type="dxa"/>
            <w:vAlign w:val="center"/>
          </w:tcPr>
          <w:p w14:paraId="4B5E51D8">
            <w:r>
              <w:rPr>
                <w:rFonts w:ascii="Times New Roman" w:hAnsi="Times New Roman"/>
                <w:b w:val="0"/>
                <w:sz w:val="19"/>
              </w:rPr>
              <w:t>Fetch và hiển thị chi tiết xe</w:t>
            </w:r>
          </w:p>
        </w:tc>
        <w:tc>
          <w:tcPr>
            <w:tcW w:w="2520" w:type="dxa"/>
            <w:vAlign w:val="center"/>
          </w:tcPr>
          <w:p w14:paraId="46615636">
            <w:r>
              <w:rPr>
                <w:rFonts w:ascii="Times New Roman" w:hAnsi="Times New Roman"/>
                <w:b w:val="0"/>
                <w:sz w:val="19"/>
              </w:rPr>
              <w:t>CarDetail.jsx</w:t>
            </w:r>
          </w:p>
        </w:tc>
        <w:tc>
          <w:tcPr>
            <w:tcW w:w="2520" w:type="dxa"/>
            <w:vAlign w:val="center"/>
          </w:tcPr>
          <w:p w14:paraId="41CC88C8">
            <w:r>
              <w:rPr>
                <w:rFonts w:ascii="Times New Roman" w:hAnsi="Times New Roman"/>
                <w:b w:val="0"/>
                <w:sz w:val="19"/>
              </w:rPr>
              <w:t>1.0</w:t>
            </w:r>
          </w:p>
        </w:tc>
      </w:tr>
      <w:tr w14:paraId="24EA399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C69C176">
            <w:r>
              <w:rPr>
                <w:rFonts w:ascii="Times New Roman" w:hAnsi="Times New Roman"/>
                <w:b w:val="0"/>
                <w:sz w:val="19"/>
              </w:rPr>
              <w:t>TODO-06</w:t>
            </w:r>
          </w:p>
        </w:tc>
        <w:tc>
          <w:tcPr>
            <w:tcW w:w="2520" w:type="dxa"/>
            <w:vAlign w:val="center"/>
          </w:tcPr>
          <w:p w14:paraId="775271CE">
            <w:r>
              <w:rPr>
                <w:rFonts w:ascii="Times New Roman" w:hAnsi="Times New Roman"/>
                <w:b w:val="0"/>
                <w:sz w:val="19"/>
              </w:rPr>
              <w:t>Delete xe bằng ModalConfirm</w:t>
            </w:r>
          </w:p>
        </w:tc>
        <w:tc>
          <w:tcPr>
            <w:tcW w:w="2520" w:type="dxa"/>
            <w:vAlign w:val="center"/>
          </w:tcPr>
          <w:p w14:paraId="24F26F27">
            <w:r>
              <w:rPr>
                <w:rFonts w:ascii="Times New Roman" w:hAnsi="Times New Roman"/>
                <w:b w:val="0"/>
                <w:sz w:val="19"/>
              </w:rPr>
              <w:t>CarRow.jsx</w:t>
            </w:r>
          </w:p>
        </w:tc>
        <w:tc>
          <w:tcPr>
            <w:tcW w:w="2520" w:type="dxa"/>
            <w:vAlign w:val="center"/>
          </w:tcPr>
          <w:p w14:paraId="3D7D0342">
            <w:r>
              <w:rPr>
                <w:rFonts w:ascii="Times New Roman" w:hAnsi="Times New Roman"/>
                <w:b w:val="0"/>
                <w:sz w:val="19"/>
              </w:rPr>
              <w:t>1.0</w:t>
            </w:r>
          </w:p>
        </w:tc>
      </w:tr>
      <w:tr w14:paraId="3ED83DA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566E0943">
            <w:r>
              <w:rPr>
                <w:rFonts w:ascii="Times New Roman" w:hAnsi="Times New Roman"/>
                <w:b w:val="0"/>
                <w:sz w:val="19"/>
              </w:rPr>
              <w:t>TODO-07</w:t>
            </w:r>
          </w:p>
        </w:tc>
        <w:tc>
          <w:tcPr>
            <w:tcW w:w="2520" w:type="dxa"/>
            <w:vAlign w:val="center"/>
          </w:tcPr>
          <w:p w14:paraId="3D023BC5">
            <w:r>
              <w:rPr>
                <w:rFonts w:ascii="Times New Roman" w:hAnsi="Times New Roman"/>
                <w:b w:val="0"/>
                <w:sz w:val="19"/>
              </w:rPr>
              <w:t>Hiển thị Price Weekday đúng định dạng VND</w:t>
            </w:r>
          </w:p>
        </w:tc>
        <w:tc>
          <w:tcPr>
            <w:tcW w:w="2520" w:type="dxa"/>
            <w:vAlign w:val="center"/>
          </w:tcPr>
          <w:p w14:paraId="1D934F70">
            <w:r>
              <w:rPr>
                <w:rFonts w:ascii="Times New Roman" w:hAnsi="Times New Roman"/>
                <w:b w:val="0"/>
                <w:sz w:val="19"/>
              </w:rPr>
              <w:t>CarRow.jsx</w:t>
            </w:r>
          </w:p>
        </w:tc>
        <w:tc>
          <w:tcPr>
            <w:tcW w:w="2520" w:type="dxa"/>
            <w:vAlign w:val="center"/>
          </w:tcPr>
          <w:p w14:paraId="434E929A">
            <w:r>
              <w:rPr>
                <w:rFonts w:ascii="Times New Roman" w:hAnsi="Times New Roman"/>
                <w:b w:val="0"/>
                <w:sz w:val="19"/>
              </w:rPr>
              <w:t>0.5</w:t>
            </w:r>
          </w:p>
        </w:tc>
      </w:tr>
      <w:tr w14:paraId="4B1E6FF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05F24886">
            <w:r>
              <w:rPr>
                <w:rFonts w:ascii="Times New Roman" w:hAnsi="Times New Roman"/>
                <w:b w:val="0"/>
                <w:sz w:val="19"/>
              </w:rPr>
              <w:t>TODO-08</w:t>
            </w:r>
          </w:p>
        </w:tc>
        <w:tc>
          <w:tcPr>
            <w:tcW w:w="2520" w:type="dxa"/>
            <w:vAlign w:val="center"/>
          </w:tcPr>
          <w:p w14:paraId="082D4262">
            <w:r>
              <w:rPr>
                <w:rFonts w:ascii="Times New Roman" w:hAnsi="Times New Roman"/>
                <w:b w:val="0"/>
                <w:sz w:val="19"/>
              </w:rPr>
              <w:t>Footer hiển thị thông tin từ about.js</w:t>
            </w:r>
          </w:p>
        </w:tc>
        <w:tc>
          <w:tcPr>
            <w:tcW w:w="2520" w:type="dxa"/>
            <w:vAlign w:val="center"/>
          </w:tcPr>
          <w:p w14:paraId="4B0EFFC2">
            <w:r>
              <w:rPr>
                <w:rFonts w:ascii="Times New Roman" w:hAnsi="Times New Roman"/>
                <w:b w:val="0"/>
                <w:sz w:val="19"/>
              </w:rPr>
              <w:t>AppFooter.jsx</w:t>
            </w:r>
          </w:p>
        </w:tc>
        <w:tc>
          <w:tcPr>
            <w:tcW w:w="2520" w:type="dxa"/>
            <w:vAlign w:val="center"/>
          </w:tcPr>
          <w:p w14:paraId="32AD0B76">
            <w:r>
              <w:rPr>
                <w:rFonts w:ascii="Times New Roman" w:hAnsi="Times New Roman"/>
                <w:b w:val="0"/>
                <w:sz w:val="19"/>
              </w:rPr>
              <w:t>0.5</w:t>
            </w:r>
          </w:p>
        </w:tc>
      </w:tr>
      <w:tr w14:paraId="0A621AD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8D6499A">
            <w:r>
              <w:rPr>
                <w:rFonts w:ascii="Times New Roman" w:hAnsi="Times New Roman"/>
                <w:b w:val="0"/>
                <w:sz w:val="19"/>
              </w:rPr>
              <w:t>TODO-09</w:t>
            </w:r>
          </w:p>
        </w:tc>
        <w:tc>
          <w:tcPr>
            <w:tcW w:w="2520" w:type="dxa"/>
            <w:vAlign w:val="center"/>
          </w:tcPr>
          <w:p w14:paraId="24CE829E">
            <w:r>
              <w:rPr>
                <w:rFonts w:ascii="Times New Roman" w:hAnsi="Times New Roman"/>
                <w:b w:val="0"/>
                <w:sz w:val="19"/>
              </w:rPr>
              <w:t>Trang 404 chuẩn có Back to Home</w:t>
            </w:r>
          </w:p>
        </w:tc>
        <w:tc>
          <w:tcPr>
            <w:tcW w:w="2520" w:type="dxa"/>
            <w:vAlign w:val="center"/>
          </w:tcPr>
          <w:p w14:paraId="60BAFC8A">
            <w:r>
              <w:rPr>
                <w:rFonts w:ascii="Times New Roman" w:hAnsi="Times New Roman"/>
                <w:b w:val="0"/>
                <w:sz w:val="19"/>
              </w:rPr>
              <w:t>NotFound.jsx</w:t>
            </w:r>
          </w:p>
        </w:tc>
        <w:tc>
          <w:tcPr>
            <w:tcW w:w="2520" w:type="dxa"/>
            <w:vAlign w:val="center"/>
          </w:tcPr>
          <w:p w14:paraId="42762ED6">
            <w:r>
              <w:rPr>
                <w:rFonts w:ascii="Times New Roman" w:hAnsi="Times New Roman"/>
                <w:b w:val="0"/>
                <w:sz w:val="19"/>
              </w:rPr>
              <w:t>1.0</w:t>
            </w:r>
          </w:p>
        </w:tc>
      </w:tr>
      <w:tr w14:paraId="6A1078C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7A484170">
            <w:r>
              <w:rPr>
                <w:rFonts w:ascii="Times New Roman" w:hAnsi="Times New Roman"/>
                <w:b w:val="0"/>
                <w:sz w:val="19"/>
              </w:rPr>
              <w:t>TODO-10A</w:t>
            </w:r>
          </w:p>
        </w:tc>
        <w:tc>
          <w:tcPr>
            <w:tcW w:w="2520" w:type="dxa"/>
            <w:vAlign w:val="center"/>
          </w:tcPr>
          <w:p w14:paraId="13F37524">
            <w:r>
              <w:rPr>
                <w:rFonts w:ascii="Times New Roman" w:hAnsi="Times New Roman"/>
                <w:b w:val="0"/>
                <w:sz w:val="19"/>
              </w:rPr>
              <w:t>Chi tiết CarType, fetch Promise.all, redirect 404</w:t>
            </w:r>
          </w:p>
        </w:tc>
        <w:tc>
          <w:tcPr>
            <w:tcW w:w="2520" w:type="dxa"/>
            <w:vAlign w:val="center"/>
          </w:tcPr>
          <w:p w14:paraId="3267B5AB">
            <w:r>
              <w:rPr>
                <w:rFonts w:ascii="Times New Roman" w:hAnsi="Times New Roman"/>
                <w:b w:val="0"/>
                <w:sz w:val="19"/>
              </w:rPr>
              <w:t>CarTypeDetail.jsx</w:t>
            </w:r>
          </w:p>
        </w:tc>
        <w:tc>
          <w:tcPr>
            <w:tcW w:w="2520" w:type="dxa"/>
            <w:vAlign w:val="center"/>
          </w:tcPr>
          <w:p w14:paraId="1ADE2A07">
            <w:r>
              <w:rPr>
                <w:rFonts w:ascii="Times New Roman" w:hAnsi="Times New Roman"/>
                <w:b w:val="0"/>
                <w:sz w:val="19"/>
              </w:rPr>
              <w:t>1.0</w:t>
            </w:r>
          </w:p>
        </w:tc>
      </w:tr>
      <w:tr w14:paraId="685212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D6CAA3D">
            <w:r>
              <w:rPr>
                <w:rFonts w:ascii="Times New Roman" w:hAnsi="Times New Roman"/>
                <w:b w:val="0"/>
                <w:sz w:val="19"/>
              </w:rPr>
              <w:t>TODO-10B</w:t>
            </w:r>
          </w:p>
        </w:tc>
        <w:tc>
          <w:tcPr>
            <w:tcW w:w="2520" w:type="dxa"/>
            <w:vAlign w:val="center"/>
          </w:tcPr>
          <w:p w14:paraId="403FEBA5">
            <w:r>
              <w:rPr>
                <w:rFonts w:ascii="Times New Roman" w:hAnsi="Times New Roman"/>
                <w:b w:val="0"/>
                <w:sz w:val="19"/>
              </w:rPr>
              <w:t>Kiểm tra CarType đang dùng trước khi xóa</w:t>
            </w:r>
          </w:p>
        </w:tc>
        <w:tc>
          <w:tcPr>
            <w:tcW w:w="2520" w:type="dxa"/>
            <w:vAlign w:val="center"/>
          </w:tcPr>
          <w:p w14:paraId="0D77A1C6">
            <w:r>
              <w:rPr>
                <w:rFonts w:ascii="Times New Roman" w:hAnsi="Times New Roman"/>
                <w:b w:val="0"/>
                <w:sz w:val="19"/>
              </w:rPr>
              <w:t>ManageCarTypes.jsx</w:t>
            </w:r>
          </w:p>
        </w:tc>
        <w:tc>
          <w:tcPr>
            <w:tcW w:w="2520" w:type="dxa"/>
            <w:vAlign w:val="center"/>
          </w:tcPr>
          <w:p w14:paraId="20111D36">
            <w:r>
              <w:rPr>
                <w:rFonts w:ascii="Times New Roman" w:hAnsi="Times New Roman"/>
                <w:b w:val="0"/>
                <w:sz w:val="19"/>
              </w:rPr>
              <w:t>1.0</w:t>
            </w:r>
          </w:p>
        </w:tc>
      </w:tr>
    </w:tbl>
    <w:p w14:paraId="5484C37C">
      <w:r>
        <w:rPr>
          <w:rFonts w:ascii="Times New Roman" w:hAnsi="Times New Roman"/>
          <w:b w:val="0"/>
          <w:i w:val="0"/>
          <w:sz w:val="22"/>
        </w:rPr>
        <w:t>Tổng điểm của đề là 10.0 điểm. Trong đó các phần có trọng số cao nhất là phân quyền, sort, fetch dữ liệu, modal delete, routing 404 và kiểm tra ràng buộc khi xóa CarType.</w:t>
      </w:r>
    </w:p>
    <w:p w14:paraId="546F5A94">
      <w:pPr>
        <w:pStyle w:val="2"/>
      </w:pPr>
      <w:r>
        <w:rPr>
          <w:rFonts w:ascii="Arial" w:hAnsi="Arial"/>
          <w:color w:val="1F4E79"/>
        </w:rPr>
        <w:t>4. Chi tiết nội dung thực hiện theo từng TODO</w:t>
      </w:r>
    </w:p>
    <w:p w14:paraId="42C063CA">
      <w:pPr>
        <w:pStyle w:val="3"/>
      </w:pPr>
      <w:r>
        <w:rPr>
          <w:rFonts w:ascii="Arial" w:hAnsi="Arial"/>
          <w:color w:val="2F5496"/>
        </w:rPr>
        <w:t>TODO-01 - Login và phân quyền giao diện</w:t>
      </w:r>
    </w:p>
    <w:p w14:paraId="075CF2CA">
      <w:r>
        <w:rPr>
          <w:rFonts w:ascii="Times New Roman" w:hAnsi="Times New Roman"/>
          <w:b w:val="0"/>
          <w:i w:val="0"/>
          <w:sz w:val="22"/>
        </w:rPr>
        <w:t>Ở Login.jsx, trong khối catch của handleSubmit cần dispatch lỗi bằng err.message để hiển thị Alert khi nhập sai username/password. Ở CarList.jsx, sử dụng useAuth() lấy user hiện tại, tính isAdmin và chỉ hiển thị nút Add Car/Delete nếu người dùng là Admin.</w:t>
      </w:r>
    </w:p>
    <w:p w14:paraId="07E02742">
      <w:r>
        <w:rPr>
          <w:rFonts w:ascii="Times New Roman" w:hAnsi="Times New Roman"/>
          <w:b/>
          <w:i w:val="0"/>
          <w:color w:val="1F4E79"/>
          <w:sz w:val="22"/>
        </w:rPr>
        <w:t>Điểm cần kiểm tra:</w:t>
      </w:r>
    </w:p>
    <w:p w14:paraId="660A919A">
      <w:pPr>
        <w:pStyle w:val="23"/>
      </w:pPr>
      <w:r>
        <w:rPr>
          <w:rFonts w:ascii="Times New Roman" w:hAnsi="Times New Roman"/>
          <w:sz w:val="22"/>
        </w:rPr>
        <w:t>Sai tài khoản thì hiện Alert "Invalid username or password."</w:t>
      </w:r>
    </w:p>
    <w:p w14:paraId="4424509E">
      <w:pPr>
        <w:pStyle w:val="23"/>
      </w:pPr>
      <w:r>
        <w:rPr>
          <w:rFonts w:ascii="Times New Roman" w:hAnsi="Times New Roman"/>
          <w:sz w:val="22"/>
        </w:rPr>
        <w:t>User đăng nhập thành công nhưng không thấy Add Car/Delete.</w:t>
      </w:r>
    </w:p>
    <w:p w14:paraId="3E982A92">
      <w:pPr>
        <w:pStyle w:val="23"/>
      </w:pPr>
      <w:r>
        <w:rPr>
          <w:rFonts w:ascii="Times New Roman" w:hAnsi="Times New Roman"/>
          <w:sz w:val="22"/>
        </w:rPr>
        <w:t>Admin đăng nhập thành công và thấy đầy đủ quyền quản lý.</w:t>
      </w:r>
    </w:p>
    <w:p w14:paraId="522DBD39">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576E056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139570A0">
            <w:r>
              <w:rPr>
                <w:rFonts w:ascii="Consolas" w:hAnsi="Consolas" w:eastAsia="Consolas"/>
                <w:sz w:val="18"/>
              </w:rPr>
              <w:t>dispatch({ type: 'SET_ERROR', payload: err.message })</w:t>
            </w:r>
            <w:r>
              <w:br w:type="textWrapping"/>
            </w:r>
            <w:r>
              <w:rPr>
                <w:rFonts w:ascii="Consolas" w:hAnsi="Consolas" w:eastAsia="Consolas"/>
                <w:sz w:val="18"/>
              </w:rPr>
              <w:t>const { user } = useAuth()</w:t>
            </w:r>
            <w:r>
              <w:br w:type="textWrapping"/>
            </w:r>
            <w:r>
              <w:rPr>
                <w:rFonts w:ascii="Consolas" w:hAnsi="Consolas" w:eastAsia="Consolas"/>
                <w:sz w:val="18"/>
              </w:rPr>
              <w:t>const isAdmin = user?.role === 'Admin'</w:t>
            </w:r>
          </w:p>
        </w:tc>
      </w:tr>
    </w:tbl>
    <w:p w14:paraId="0C49341F">
      <w:pPr>
        <w:pStyle w:val="3"/>
      </w:pPr>
      <w:r>
        <w:rPr>
          <w:rFonts w:ascii="Arial" w:hAnsi="Arial"/>
          <w:color w:val="2F5496"/>
        </w:rPr>
        <w:t>TODO-02 - Navbar hiển thị email và role</w:t>
      </w:r>
    </w:p>
    <w:p w14:paraId="24F35B05">
      <w:r>
        <w:rPr>
          <w:rFonts w:ascii="Times New Roman" w:hAnsi="Times New Roman"/>
          <w:b w:val="0"/>
          <w:i w:val="0"/>
          <w:sz w:val="22"/>
        </w:rPr>
        <w:t>Trong AppNavbar.jsx, khi đã đăng nhập thì hiển thị user.email bằng class fw-bold text-white và hiển thị user.role trong component Badge của React-Bootstrap.</w:t>
      </w:r>
    </w:p>
    <w:p w14:paraId="05FDD031">
      <w:r>
        <w:rPr>
          <w:rFonts w:ascii="Times New Roman" w:hAnsi="Times New Roman"/>
          <w:b/>
          <w:i w:val="0"/>
          <w:color w:val="1F4E79"/>
          <w:sz w:val="22"/>
        </w:rPr>
        <w:t>Điểm cần kiểm tra:</w:t>
      </w:r>
    </w:p>
    <w:p w14:paraId="4F7259F4">
      <w:pPr>
        <w:pStyle w:val="23"/>
      </w:pPr>
      <w:r>
        <w:rPr>
          <w:rFonts w:ascii="Times New Roman" w:hAnsi="Times New Roman"/>
          <w:sz w:val="22"/>
        </w:rPr>
        <w:t>Email hiển thị rõ trên navbar sau khi login.</w:t>
      </w:r>
    </w:p>
    <w:p w14:paraId="181CB8D3">
      <w:pPr>
        <w:pStyle w:val="23"/>
      </w:pPr>
      <w:r>
        <w:rPr>
          <w:rFonts w:ascii="Times New Roman" w:hAnsi="Times New Roman"/>
          <w:sz w:val="22"/>
        </w:rPr>
        <w:t>Role Admin/User hiển thị trong Badge.</w:t>
      </w:r>
    </w:p>
    <w:p w14:paraId="28792F9A">
      <w:pPr>
        <w:pStyle w:val="23"/>
      </w:pPr>
      <w:r>
        <w:rPr>
          <w:rFonts w:ascii="Times New Roman" w:hAnsi="Times New Roman"/>
          <w:sz w:val="22"/>
        </w:rPr>
        <w:t>Khi chưa đăng nhập thì không hiển thị thông tin user.</w:t>
      </w:r>
    </w:p>
    <w:p w14:paraId="0C89B65B">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00DA9B3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1AD6AFA9">
            <w:r>
              <w:rPr>
                <w:rFonts w:ascii="Consolas" w:hAnsi="Consolas" w:eastAsia="Consolas"/>
                <w:sz w:val="18"/>
              </w:rPr>
              <w:t>&lt;span className="text-white fw-bold"&gt;{user.email}&lt;/span&gt;</w:t>
            </w:r>
            <w:r>
              <w:br w:type="textWrapping"/>
            </w:r>
            <w:r>
              <w:rPr>
                <w:rFonts w:ascii="Consolas" w:hAnsi="Consolas" w:eastAsia="Consolas"/>
                <w:sz w:val="18"/>
              </w:rPr>
              <w:t>&lt;Badge bg="info"&gt;{user.role}&lt;/Badge&gt;</w:t>
            </w:r>
          </w:p>
        </w:tc>
      </w:tr>
    </w:tbl>
    <w:p w14:paraId="6152272B">
      <w:pPr>
        <w:pStyle w:val="3"/>
      </w:pPr>
      <w:r>
        <w:rPr>
          <w:rFonts w:ascii="Arial" w:hAnsi="Arial"/>
          <w:color w:val="2F5496"/>
        </w:rPr>
        <w:t>TODO-03 - Dropdown sắp xếp danh sách xe</w:t>
      </w:r>
    </w:p>
    <w:p w14:paraId="2DF882BA">
      <w:r>
        <w:rPr>
          <w:rFonts w:ascii="Times New Roman" w:hAnsi="Times New Roman"/>
          <w:b w:val="0"/>
          <w:i w:val="0"/>
          <w:sz w:val="22"/>
        </w:rPr>
        <w:t>Trong CarList.jsx, thêm state sortBy và Form.Select có aria-label="Sort by". Danh sách filtered được copy sang mảng sorted rồi sort theo name, seats hoặc priceWeekday. Khi đổi sort cần setPage(1) để phân trang quay về trang đầu.</w:t>
      </w:r>
    </w:p>
    <w:p w14:paraId="28624624">
      <w:r>
        <w:rPr>
          <w:rFonts w:ascii="Times New Roman" w:hAnsi="Times New Roman"/>
          <w:b/>
          <w:i w:val="0"/>
          <w:color w:val="1F4E79"/>
          <w:sz w:val="22"/>
        </w:rPr>
        <w:t>Điểm cần kiểm tra:</w:t>
      </w:r>
    </w:p>
    <w:p w14:paraId="3242426D">
      <w:pPr>
        <w:pStyle w:val="23"/>
      </w:pPr>
      <w:r>
        <w:rPr>
          <w:rFonts w:ascii="Times New Roman" w:hAnsi="Times New Roman"/>
          <w:sz w:val="22"/>
        </w:rPr>
        <w:t>Chọn Price Low to High thì xe rẻ nhất ở dòng đầu.</w:t>
      </w:r>
    </w:p>
    <w:p w14:paraId="49BE0682">
      <w:pPr>
        <w:pStyle w:val="23"/>
      </w:pPr>
      <w:r>
        <w:rPr>
          <w:rFonts w:ascii="Times New Roman" w:hAnsi="Times New Roman"/>
          <w:sz w:val="22"/>
        </w:rPr>
        <w:t>Chọn Seats High to Low thì xe nhiều ghế nhất ở dòng đầu.</w:t>
      </w:r>
    </w:p>
    <w:p w14:paraId="13EA2B8E">
      <w:pPr>
        <w:pStyle w:val="23"/>
      </w:pPr>
      <w:r>
        <w:rPr>
          <w:rFonts w:ascii="Times New Roman" w:hAnsi="Times New Roman"/>
          <w:sz w:val="22"/>
        </w:rPr>
        <w:t>Đổi sort thì page quay về 1.</w:t>
      </w:r>
    </w:p>
    <w:p w14:paraId="5E8076DC">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1CD0B3C7">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09B18A83">
            <w:r>
              <w:rPr>
                <w:rFonts w:ascii="Consolas" w:hAnsi="Consolas" w:eastAsia="Consolas"/>
                <w:sz w:val="18"/>
              </w:rPr>
              <w:t>const [sortBy, setSortBy] = useState('')</w:t>
            </w:r>
            <w:r>
              <w:br w:type="textWrapping"/>
            </w:r>
            <w:r>
              <w:rPr>
                <w:rFonts w:ascii="Consolas" w:hAnsi="Consolas" w:eastAsia="Consolas"/>
                <w:sz w:val="18"/>
              </w:rPr>
              <w:t>const sorted = [...filtered].sort((a, b) =&gt; { /* switch sortBy */ })</w:t>
            </w:r>
          </w:p>
        </w:tc>
      </w:tr>
    </w:tbl>
    <w:p w14:paraId="00A49022">
      <w:pPr>
        <w:pStyle w:val="3"/>
      </w:pPr>
      <w:r>
        <w:rPr>
          <w:rFonts w:ascii="Arial" w:hAnsi="Arial"/>
          <w:color w:val="2F5496"/>
        </w:rPr>
        <w:t>TODO-04 - Dropdown CarType trong AddCar</w:t>
      </w:r>
    </w:p>
    <w:p w14:paraId="58A78B07">
      <w:r>
        <w:rPr>
          <w:rFonts w:ascii="Times New Roman" w:hAnsi="Times New Roman"/>
          <w:b w:val="0"/>
          <w:i w:val="0"/>
          <w:sz w:val="22"/>
        </w:rPr>
        <w:t>Trong AddCar.jsx, dùng useEffect để gọi fetchCarTypes() khi component được mount. Dữ liệu trả về được lưu vào state carTypes để render option trong dropdown chọn loại xe.</w:t>
      </w:r>
    </w:p>
    <w:p w14:paraId="60309474">
      <w:r>
        <w:rPr>
          <w:rFonts w:ascii="Times New Roman" w:hAnsi="Times New Roman"/>
          <w:b/>
          <w:i w:val="0"/>
          <w:color w:val="1F4E79"/>
          <w:sz w:val="22"/>
        </w:rPr>
        <w:t>Điểm cần kiểm tra:</w:t>
      </w:r>
    </w:p>
    <w:p w14:paraId="0478A561">
      <w:pPr>
        <w:pStyle w:val="23"/>
      </w:pPr>
      <w:r>
        <w:rPr>
          <w:rFonts w:ascii="Times New Roman" w:hAnsi="Times New Roman"/>
          <w:sz w:val="22"/>
        </w:rPr>
        <w:t>Dropdown có placeholder "-- Select car type --".</w:t>
      </w:r>
    </w:p>
    <w:p w14:paraId="68FCA6D4">
      <w:pPr>
        <w:pStyle w:val="23"/>
      </w:pPr>
      <w:r>
        <w:rPr>
          <w:rFonts w:ascii="Times New Roman" w:hAnsi="Times New Roman"/>
          <w:sz w:val="22"/>
        </w:rPr>
        <w:t>Dropdown hiển thị Economy, SUV, Luxury.</w:t>
      </w:r>
    </w:p>
    <w:p w14:paraId="2220E987">
      <w:pPr>
        <w:pStyle w:val="23"/>
      </w:pPr>
      <w:r>
        <w:rPr>
          <w:rFonts w:ascii="Times New Roman" w:hAnsi="Times New Roman"/>
          <w:sz w:val="22"/>
        </w:rPr>
        <w:t>Dữ liệu lấy từ API, không hardcode.</w:t>
      </w:r>
    </w:p>
    <w:p w14:paraId="440F4627">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5E1115C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174860F3">
            <w:r>
              <w:rPr>
                <w:rFonts w:ascii="Consolas" w:hAnsi="Consolas" w:eastAsia="Consolas"/>
                <w:sz w:val="18"/>
              </w:rPr>
              <w:t>const [carTypes, setCarTypes] = useState([])</w:t>
            </w:r>
            <w:r>
              <w:br w:type="textWrapping"/>
            </w:r>
            <w:r>
              <w:rPr>
                <w:rFonts w:ascii="Consolas" w:hAnsi="Consolas" w:eastAsia="Consolas"/>
                <w:sz w:val="18"/>
              </w:rPr>
              <w:t>useEffect(() =&gt; {</w:t>
            </w:r>
            <w:r>
              <w:br w:type="textWrapping"/>
            </w:r>
            <w:r>
              <w:rPr>
                <w:rFonts w:ascii="Consolas" w:hAnsi="Consolas" w:eastAsia="Consolas"/>
                <w:sz w:val="18"/>
              </w:rPr>
              <w:t xml:space="preserve">  fetchCarTypes().then(setCarTypes).catch(console.error)</w:t>
            </w:r>
            <w:r>
              <w:br w:type="textWrapping"/>
            </w:r>
            <w:r>
              <w:rPr>
                <w:rFonts w:ascii="Consolas" w:hAnsi="Consolas" w:eastAsia="Consolas"/>
                <w:sz w:val="18"/>
              </w:rPr>
              <w:t>}, [])</w:t>
            </w:r>
          </w:p>
        </w:tc>
      </w:tr>
    </w:tbl>
    <w:p w14:paraId="0BAFC82C">
      <w:pPr>
        <w:pStyle w:val="3"/>
      </w:pPr>
      <w:r>
        <w:rPr>
          <w:rFonts w:ascii="Arial" w:hAnsi="Arial"/>
          <w:color w:val="2F5496"/>
        </w:rPr>
        <w:t>TODO-05 - Trang chi tiết xe CarDetail</w:t>
      </w:r>
    </w:p>
    <w:p w14:paraId="2FE7E858">
      <w:r>
        <w:rPr>
          <w:rFonts w:ascii="Times New Roman" w:hAnsi="Times New Roman"/>
          <w:b w:val="0"/>
          <w:i w:val="0"/>
          <w:sz w:val="22"/>
        </w:rPr>
        <w:t>Trong CarDetail.jsx, lấy id từ params rồi gọi fetchCarById(id). Khi đang load hiển thị Spinner, khi lỗi hiển thị Alert danger, khi có dữ liệu hiển thị Card gồm car type, seats, transmission, price weekday, price weekend và last serviced.</w:t>
      </w:r>
    </w:p>
    <w:p w14:paraId="78569CE3">
      <w:r>
        <w:rPr>
          <w:rFonts w:ascii="Times New Roman" w:hAnsi="Times New Roman"/>
          <w:b/>
          <w:i w:val="0"/>
          <w:color w:val="1F4E79"/>
          <w:sz w:val="22"/>
        </w:rPr>
        <w:t>Điểm cần kiểm tra:</w:t>
      </w:r>
    </w:p>
    <w:p w14:paraId="1437140B">
      <w:pPr>
        <w:pStyle w:val="23"/>
      </w:pPr>
      <w:r>
        <w:rPr>
          <w:rFonts w:ascii="Times New Roman" w:hAnsi="Times New Roman"/>
          <w:sz w:val="22"/>
        </w:rPr>
        <w:t>Có Spinner lúc loading.</w:t>
      </w:r>
    </w:p>
    <w:p w14:paraId="31C6CC87">
      <w:pPr>
        <w:pStyle w:val="23"/>
      </w:pPr>
      <w:r>
        <w:rPr>
          <w:rFonts w:ascii="Times New Roman" w:hAnsi="Times New Roman"/>
          <w:sz w:val="22"/>
        </w:rPr>
        <w:t>Có Alert khi không fetch được.</w:t>
      </w:r>
    </w:p>
    <w:p w14:paraId="45C16323">
      <w:pPr>
        <w:pStyle w:val="23"/>
      </w:pPr>
      <w:r>
        <w:rPr>
          <w:rFonts w:ascii="Times New Roman" w:hAnsi="Times New Roman"/>
          <w:sz w:val="22"/>
        </w:rPr>
        <w:t>Có nút Back dùng navigate(-1).</w:t>
      </w:r>
    </w:p>
    <w:p w14:paraId="0D2CD9E8">
      <w:pPr>
        <w:pStyle w:val="23"/>
      </w:pPr>
      <w:r>
        <w:rPr>
          <w:rFonts w:ascii="Times New Roman" w:hAnsi="Times New Roman"/>
          <w:sz w:val="22"/>
        </w:rPr>
        <w:t>Giá tiền và ngày bảo dưỡng được format đúng.</w:t>
      </w:r>
    </w:p>
    <w:p w14:paraId="69544D98">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68E2B778">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42052D75">
            <w:r>
              <w:rPr>
                <w:rFonts w:ascii="Consolas" w:hAnsi="Consolas" w:eastAsia="Consolas"/>
                <w:sz w:val="18"/>
              </w:rPr>
              <w:t>useEffect(() =&gt; {</w:t>
            </w:r>
            <w:r>
              <w:br w:type="textWrapping"/>
            </w:r>
            <w:r>
              <w:rPr>
                <w:rFonts w:ascii="Consolas" w:hAnsi="Consolas" w:eastAsia="Consolas"/>
                <w:sz w:val="18"/>
              </w:rPr>
              <w:t xml:space="preserve">  fetchCarById(id)</w:t>
            </w:r>
            <w:r>
              <w:br w:type="textWrapping"/>
            </w:r>
            <w:r>
              <w:rPr>
                <w:rFonts w:ascii="Consolas" w:hAnsi="Consolas" w:eastAsia="Consolas"/>
                <w:sz w:val="18"/>
              </w:rPr>
              <w:t xml:space="preserve">    .then((data) =&gt; { setCar(data); setLoading(false) })</w:t>
            </w:r>
            <w:r>
              <w:br w:type="textWrapping"/>
            </w:r>
            <w:r>
              <w:rPr>
                <w:rFonts w:ascii="Consolas" w:hAnsi="Consolas" w:eastAsia="Consolas"/>
                <w:sz w:val="18"/>
              </w:rPr>
              <w:t xml:space="preserve">    .catch((err) =&gt; { setError(err.message || 'Failed to load car.'); setLoading(false) })</w:t>
            </w:r>
            <w:r>
              <w:br w:type="textWrapping"/>
            </w:r>
            <w:r>
              <w:rPr>
                <w:rFonts w:ascii="Consolas" w:hAnsi="Consolas" w:eastAsia="Consolas"/>
                <w:sz w:val="18"/>
              </w:rPr>
              <w:t>}, [id])</w:t>
            </w:r>
          </w:p>
        </w:tc>
      </w:tr>
    </w:tbl>
    <w:p w14:paraId="67DC9DCC">
      <w:pPr>
        <w:pStyle w:val="3"/>
      </w:pPr>
      <w:r>
        <w:rPr>
          <w:rFonts w:ascii="Arial" w:hAnsi="Arial"/>
          <w:color w:val="2F5496"/>
        </w:rPr>
        <w:t>TODO-06 - Delete bằng ModalConfirm</w:t>
      </w:r>
    </w:p>
    <w:p w14:paraId="648BA1CB">
      <w:r>
        <w:rPr>
          <w:rFonts w:ascii="Times New Roman" w:hAnsi="Times New Roman"/>
          <w:b w:val="0"/>
          <w:i w:val="0"/>
          <w:sz w:val="22"/>
        </w:rPr>
        <w:t>Trong CarRow.jsx, khi click Delete không xóa ngay mà mở ModalConfirm. Chỉ khi người dùng xác nhận thì mới gọi onDelete(car.id), sau đó đóng modal.</w:t>
      </w:r>
    </w:p>
    <w:p w14:paraId="573E35B9">
      <w:r>
        <w:rPr>
          <w:rFonts w:ascii="Times New Roman" w:hAnsi="Times New Roman"/>
          <w:b/>
          <w:i w:val="0"/>
          <w:color w:val="1F4E79"/>
          <w:sz w:val="22"/>
        </w:rPr>
        <w:t>Điểm cần kiểm tra:</w:t>
      </w:r>
    </w:p>
    <w:p w14:paraId="2D98554A">
      <w:pPr>
        <w:pStyle w:val="23"/>
      </w:pPr>
      <w:r>
        <w:rPr>
          <w:rFonts w:ascii="Times New Roman" w:hAnsi="Times New Roman"/>
          <w:sz w:val="22"/>
        </w:rPr>
        <w:t>Click Delete thì modal xuất hiện.</w:t>
      </w:r>
    </w:p>
    <w:p w14:paraId="1C04D145">
      <w:pPr>
        <w:pStyle w:val="23"/>
      </w:pPr>
      <w:r>
        <w:rPr>
          <w:rFonts w:ascii="Times New Roman" w:hAnsi="Times New Roman"/>
          <w:sz w:val="22"/>
        </w:rPr>
        <w:t>Confirm mới gọi onDelete(car.id).</w:t>
      </w:r>
    </w:p>
    <w:p w14:paraId="0435D939">
      <w:pPr>
        <w:pStyle w:val="23"/>
      </w:pPr>
      <w:r>
        <w:rPr>
          <w:rFonts w:ascii="Times New Roman" w:hAnsi="Times New Roman"/>
          <w:sz w:val="22"/>
        </w:rPr>
        <w:t>Cancel không gọi onDelete.</w:t>
      </w:r>
    </w:p>
    <w:p w14:paraId="3C377B99">
      <w:pPr>
        <w:pStyle w:val="23"/>
      </w:pPr>
      <w:r>
        <w:rPr>
          <w:rFonts w:ascii="Times New Roman" w:hAnsi="Times New Roman"/>
          <w:sz w:val="22"/>
        </w:rPr>
        <w:t>Modal đóng sau confirm/cancel.</w:t>
      </w:r>
    </w:p>
    <w:p w14:paraId="0D4D24F1">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6094A19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3B7AE899">
            <w:r>
              <w:rPr>
                <w:rFonts w:ascii="Consolas" w:hAnsi="Consolas" w:eastAsia="Consolas"/>
                <w:sz w:val="18"/>
              </w:rPr>
              <w:t>const handleDeleteConfirm = () =&gt; {</w:t>
            </w:r>
            <w:r>
              <w:br w:type="textWrapping"/>
            </w:r>
            <w:r>
              <w:rPr>
                <w:rFonts w:ascii="Consolas" w:hAnsi="Consolas" w:eastAsia="Consolas"/>
                <w:sz w:val="18"/>
              </w:rPr>
              <w:t xml:space="preserve">  onDelete(car.id)</w:t>
            </w:r>
            <w:r>
              <w:br w:type="textWrapping"/>
            </w:r>
            <w:r>
              <w:rPr>
                <w:rFonts w:ascii="Consolas" w:hAnsi="Consolas" w:eastAsia="Consolas"/>
                <w:sz w:val="18"/>
              </w:rPr>
              <w:t xml:space="preserve">  setShowModal(false)</w:t>
            </w:r>
            <w:r>
              <w:br w:type="textWrapping"/>
            </w:r>
            <w:r>
              <w:rPr>
                <w:rFonts w:ascii="Consolas" w:hAnsi="Consolas" w:eastAsia="Consolas"/>
                <w:sz w:val="18"/>
              </w:rPr>
              <w:t>}</w:t>
            </w:r>
          </w:p>
        </w:tc>
      </w:tr>
    </w:tbl>
    <w:p w14:paraId="7DB8DED8">
      <w:pPr>
        <w:pStyle w:val="3"/>
      </w:pPr>
      <w:r>
        <w:rPr>
          <w:rFonts w:ascii="Arial" w:hAnsi="Arial"/>
          <w:color w:val="2F5496"/>
        </w:rPr>
        <w:t>TODO-07 - Chỉ hiển thị Price Weekday</w:t>
      </w:r>
    </w:p>
    <w:p w14:paraId="02A08351">
      <w:r>
        <w:rPr>
          <w:rFonts w:ascii="Times New Roman" w:hAnsi="Times New Roman"/>
          <w:b w:val="0"/>
          <w:i w:val="0"/>
          <w:sz w:val="22"/>
        </w:rPr>
        <w:t>Trong CarRow.jsx, ô giá không còn hiển thị khoảng giá weekday-weekend. Yêu cầu của BaiMau2 là chỉ hiển thị priceWeekday bằng formatVND(car.priceWeekday).</w:t>
      </w:r>
    </w:p>
    <w:p w14:paraId="260389EB">
      <w:r>
        <w:rPr>
          <w:rFonts w:ascii="Times New Roman" w:hAnsi="Times New Roman"/>
          <w:b/>
          <w:i w:val="0"/>
          <w:color w:val="1F4E79"/>
          <w:sz w:val="22"/>
        </w:rPr>
        <w:t>Điểm cần kiểm tra:</w:t>
      </w:r>
    </w:p>
    <w:p w14:paraId="54913E2D">
      <w:pPr>
        <w:pStyle w:val="23"/>
      </w:pPr>
      <w:r>
        <w:rPr>
          <w:rFonts w:ascii="Times New Roman" w:hAnsi="Times New Roman"/>
          <w:sz w:val="22"/>
        </w:rPr>
        <w:t>Cell giá có ký hiệu ₫.</w:t>
      </w:r>
    </w:p>
    <w:p w14:paraId="13F01CF4">
      <w:pPr>
        <w:pStyle w:val="23"/>
      </w:pPr>
      <w:r>
        <w:rPr>
          <w:rFonts w:ascii="Times New Roman" w:hAnsi="Times New Roman"/>
          <w:sz w:val="22"/>
        </w:rPr>
        <w:t>Không hiển thị priceWeekend ở cột này.</w:t>
      </w:r>
    </w:p>
    <w:p w14:paraId="2B1C1C0F">
      <w:pPr>
        <w:pStyle w:val="23"/>
      </w:pPr>
      <w:r>
        <w:rPr>
          <w:rFonts w:ascii="Times New Roman" w:hAnsi="Times New Roman"/>
          <w:sz w:val="22"/>
        </w:rPr>
        <w:t>Không dùng formatPriceRange.</w:t>
      </w:r>
    </w:p>
    <w:p w14:paraId="7756E2EF">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71C5C4A1">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58FA7F3E">
            <w:r>
              <w:rPr>
                <w:rFonts w:ascii="Consolas" w:hAnsi="Consolas" w:eastAsia="Consolas"/>
                <w:sz w:val="18"/>
              </w:rPr>
              <w:t>&lt;td&gt;{formatVND(car.priceWeekday)}&lt;/td&gt;</w:t>
            </w:r>
          </w:p>
        </w:tc>
      </w:tr>
    </w:tbl>
    <w:p w14:paraId="115F3EAF">
      <w:pPr>
        <w:pStyle w:val="3"/>
      </w:pPr>
      <w:r>
        <w:rPr>
          <w:rFonts w:ascii="Arial" w:hAnsi="Arial"/>
          <w:color w:val="2F5496"/>
        </w:rPr>
        <w:t>TODO-08 - Footer thông tin ứng dụng</w:t>
      </w:r>
    </w:p>
    <w:p w14:paraId="3458B94B">
      <w:r>
        <w:rPr>
          <w:rFonts w:ascii="Times New Roman" w:hAnsi="Times New Roman"/>
          <w:b w:val="0"/>
          <w:i w:val="0"/>
          <w:sz w:val="22"/>
        </w:rPr>
        <w:t>Trong AppFooter.jsx, dùng thẻ footer và lấy toàn bộ thông tin từ about.js gồm logo, appName, copyright, version và course. Không hardcode dữ liệu trực tiếp trong JSX.</w:t>
      </w:r>
    </w:p>
    <w:p w14:paraId="06C3E1BB">
      <w:r>
        <w:rPr>
          <w:rFonts w:ascii="Times New Roman" w:hAnsi="Times New Roman"/>
          <w:b/>
          <w:i w:val="0"/>
          <w:color w:val="1F4E79"/>
          <w:sz w:val="22"/>
        </w:rPr>
        <w:t>Điểm cần kiểm tra:</w:t>
      </w:r>
    </w:p>
    <w:p w14:paraId="3E1B5CC0">
      <w:pPr>
        <w:pStyle w:val="23"/>
      </w:pPr>
      <w:r>
        <w:rPr>
          <w:rFonts w:ascii="Times New Roman" w:hAnsi="Times New Roman"/>
          <w:sz w:val="22"/>
        </w:rPr>
        <w:t>Footer tồn tại trong DOM.</w:t>
      </w:r>
    </w:p>
    <w:p w14:paraId="67EF531E">
      <w:pPr>
        <w:pStyle w:val="23"/>
      </w:pPr>
      <w:r>
        <w:rPr>
          <w:rFonts w:ascii="Times New Roman" w:hAnsi="Times New Roman"/>
          <w:sz w:val="22"/>
        </w:rPr>
        <w:t>Logo dùng src={about.logo}.</w:t>
      </w:r>
    </w:p>
    <w:p w14:paraId="1C834EEF">
      <w:pPr>
        <w:pStyle w:val="23"/>
      </w:pPr>
      <w:r>
        <w:rPr>
          <w:rFonts w:ascii="Times New Roman" w:hAnsi="Times New Roman"/>
          <w:sz w:val="22"/>
        </w:rPr>
        <w:t>Hiển thị đủ appName, copyright, version, course.</w:t>
      </w:r>
    </w:p>
    <w:p w14:paraId="4F1FDCF0">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7D02CE86">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5C5B48AA">
            <w:r>
              <w:rPr>
                <w:rFonts w:ascii="Consolas" w:hAnsi="Consolas" w:eastAsia="Consolas"/>
                <w:sz w:val="18"/>
              </w:rPr>
              <w:t>&lt;img src={about.logo} alt="logo" width="24" height="24" /&gt;</w:t>
            </w:r>
          </w:p>
        </w:tc>
      </w:tr>
    </w:tbl>
    <w:p w14:paraId="05C6B777">
      <w:pPr>
        <w:pStyle w:val="3"/>
      </w:pPr>
      <w:r>
        <w:rPr>
          <w:rFonts w:ascii="Arial" w:hAnsi="Arial"/>
          <w:color w:val="2F5496"/>
        </w:rPr>
        <w:t>TODO-09 - Trang NotFound 404</w:t>
      </w:r>
    </w:p>
    <w:p w14:paraId="71FA5B5F">
      <w:r>
        <w:rPr>
          <w:rFonts w:ascii="Times New Roman" w:hAnsi="Times New Roman"/>
          <w:b w:val="0"/>
          <w:i w:val="0"/>
          <w:sz w:val="22"/>
        </w:rPr>
        <w:t>Trong NotFound.jsx, thiết kế trang 404 có mã lỗi 404, thông báo Page Not Found và nút Back to Home trỏ về route /. Route * trong AppRoutes.jsx đã được cấu hình sẵn.</w:t>
      </w:r>
    </w:p>
    <w:p w14:paraId="3241FD92">
      <w:r>
        <w:rPr>
          <w:rFonts w:ascii="Times New Roman" w:hAnsi="Times New Roman"/>
          <w:b/>
          <w:i w:val="0"/>
          <w:color w:val="1F4E79"/>
          <w:sz w:val="22"/>
        </w:rPr>
        <w:t>Điểm cần kiểm tra:</w:t>
      </w:r>
    </w:p>
    <w:p w14:paraId="2C9F459C">
      <w:pPr>
        <w:pStyle w:val="23"/>
      </w:pPr>
      <w:r>
        <w:rPr>
          <w:rFonts w:ascii="Times New Roman" w:hAnsi="Times New Roman"/>
          <w:sz w:val="22"/>
        </w:rPr>
        <w:t>Truy cập route sai sẽ thấy trang 404.</w:t>
      </w:r>
    </w:p>
    <w:p w14:paraId="311CE07B">
      <w:pPr>
        <w:pStyle w:val="23"/>
      </w:pPr>
      <w:r>
        <w:rPr>
          <w:rFonts w:ascii="Times New Roman" w:hAnsi="Times New Roman"/>
          <w:sz w:val="22"/>
        </w:rPr>
        <w:t>Có text 404 và Page Not Found.</w:t>
      </w:r>
    </w:p>
    <w:p w14:paraId="09F51F31">
      <w:pPr>
        <w:pStyle w:val="23"/>
      </w:pPr>
      <w:r>
        <w:rPr>
          <w:rFonts w:ascii="Times New Roman" w:hAnsi="Times New Roman"/>
          <w:sz w:val="22"/>
        </w:rPr>
        <w:t>Back to Home điều hướng về trang chủ.</w:t>
      </w:r>
    </w:p>
    <w:p w14:paraId="382334F4">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297FF33F">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4DA321DA">
            <w:r>
              <w:rPr>
                <w:rFonts w:ascii="Consolas" w:hAnsi="Consolas" w:eastAsia="Consolas"/>
                <w:sz w:val="18"/>
              </w:rPr>
              <w:t>&lt;h1&gt;404&lt;/h1&gt;</w:t>
            </w:r>
            <w:r>
              <w:br w:type="textWrapping"/>
            </w:r>
            <w:r>
              <w:rPr>
                <w:rFonts w:ascii="Consolas" w:hAnsi="Consolas" w:eastAsia="Consolas"/>
                <w:sz w:val="18"/>
              </w:rPr>
              <w:t>&lt;Link to="/"&gt;Back to Home&lt;/Link&gt;</w:t>
            </w:r>
          </w:p>
        </w:tc>
      </w:tr>
    </w:tbl>
    <w:p w14:paraId="0D7661CE">
      <w:pPr>
        <w:pStyle w:val="3"/>
      </w:pPr>
      <w:r>
        <w:rPr>
          <w:rFonts w:ascii="Arial" w:hAnsi="Arial"/>
          <w:color w:val="2F5496"/>
        </w:rPr>
        <w:t>TODO-10A - Chi tiết loại xe CarTypeDetail</w:t>
      </w:r>
    </w:p>
    <w:p w14:paraId="7CAAD441">
      <w:r>
        <w:rPr>
          <w:rFonts w:ascii="Times New Roman" w:hAnsi="Times New Roman"/>
          <w:b w:val="0"/>
          <w:i w:val="0"/>
          <w:sz w:val="22"/>
        </w:rPr>
        <w:t>Trong CarTypeDetail.jsx, dùng Promise.all để fetch song song carTypes và cars. Nếu id không tồn tại thì navigate đến /not-found với replace: true. Nếu tìm thấy thì lọc danh sách xe theo carTypeId.</w:t>
      </w:r>
    </w:p>
    <w:p w14:paraId="1993BC1A">
      <w:r>
        <w:rPr>
          <w:rFonts w:ascii="Times New Roman" w:hAnsi="Times New Roman"/>
          <w:b/>
          <w:i w:val="0"/>
          <w:color w:val="1F4E79"/>
          <w:sz w:val="22"/>
        </w:rPr>
        <w:t>Điểm cần kiểm tra:</w:t>
      </w:r>
    </w:p>
    <w:p w14:paraId="60773AB4">
      <w:pPr>
        <w:pStyle w:val="23"/>
      </w:pPr>
      <w:r>
        <w:rPr>
          <w:rFonts w:ascii="Times New Roman" w:hAnsi="Times New Roman"/>
          <w:sz w:val="22"/>
        </w:rPr>
        <w:t>Promise.all được sử dụng.</w:t>
      </w:r>
    </w:p>
    <w:p w14:paraId="3D1CAF29">
      <w:pPr>
        <w:pStyle w:val="23"/>
      </w:pPr>
      <w:r>
        <w:rPr>
          <w:rFonts w:ascii="Times New Roman" w:hAnsi="Times New Roman"/>
          <w:sz w:val="22"/>
        </w:rPr>
        <w:t>Id sai redirect 404.</w:t>
      </w:r>
    </w:p>
    <w:p w14:paraId="22E97954">
      <w:pPr>
        <w:pStyle w:val="23"/>
      </w:pPr>
      <w:r>
        <w:rPr>
          <w:rFonts w:ascii="Times New Roman" w:hAnsi="Times New Roman"/>
          <w:sz w:val="22"/>
        </w:rPr>
        <w:t>Table chỉ hiển thị xe thuộc loại đang xem.</w:t>
      </w:r>
    </w:p>
    <w:p w14:paraId="155DB352">
      <w:pPr>
        <w:pStyle w:val="23"/>
      </w:pPr>
      <w:r>
        <w:rPr>
          <w:rFonts w:ascii="Times New Roman" w:hAnsi="Times New Roman"/>
          <w:sz w:val="22"/>
        </w:rPr>
        <w:t>Có nút Back to Car Types.</w:t>
      </w:r>
    </w:p>
    <w:p w14:paraId="5CE41467">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0160D8E7">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7C9C6703">
            <w:r>
              <w:rPr>
                <w:rFonts w:ascii="Consolas" w:hAnsi="Consolas" w:eastAsia="Consolas"/>
                <w:sz w:val="18"/>
              </w:rPr>
              <w:t>const [carTypes, allCars] = await Promise.all([fetchCarTypes(), fetchCars()])</w:t>
            </w:r>
            <w:r>
              <w:br w:type="textWrapping"/>
            </w:r>
            <w:r>
              <w:rPr>
                <w:rFonts w:ascii="Consolas" w:hAnsi="Consolas" w:eastAsia="Consolas"/>
                <w:sz w:val="18"/>
              </w:rPr>
              <w:t>const found = carTypes.find((rt) =&gt; String(rt.id) === String(id))</w:t>
            </w:r>
          </w:p>
        </w:tc>
      </w:tr>
    </w:tbl>
    <w:p w14:paraId="52832EC4">
      <w:pPr>
        <w:pStyle w:val="3"/>
      </w:pPr>
      <w:r>
        <w:rPr>
          <w:rFonts w:ascii="Arial" w:hAnsi="Arial"/>
          <w:color w:val="2F5496"/>
        </w:rPr>
        <w:t>TODO-10B - Không cho xóa CarType đang được sử dụng</w:t>
      </w:r>
    </w:p>
    <w:p w14:paraId="4E634DD1">
      <w:r>
        <w:rPr>
          <w:rFonts w:ascii="Times New Roman" w:hAnsi="Times New Roman"/>
          <w:b w:val="0"/>
          <w:i w:val="0"/>
          <w:sz w:val="22"/>
        </w:rPr>
        <w:t>Trong ManageCarTypes.jsx, trước khi xóa CarType cần gọi fetchCars() để kiểm tra có xe nào đang dùng carTypeId đó không. Nếu đang dùng thì hiển thị lỗi có tên CarType và không gọi deleteCarType.</w:t>
      </w:r>
    </w:p>
    <w:p w14:paraId="4E1E4F45">
      <w:r>
        <w:rPr>
          <w:rFonts w:ascii="Times New Roman" w:hAnsi="Times New Roman"/>
          <w:b/>
          <w:i w:val="0"/>
          <w:color w:val="1F4E79"/>
          <w:sz w:val="22"/>
        </w:rPr>
        <w:t>Điểm cần kiểm tra:</w:t>
      </w:r>
    </w:p>
    <w:p w14:paraId="3EB8746A">
      <w:pPr>
        <w:pStyle w:val="23"/>
      </w:pPr>
      <w:r>
        <w:rPr>
          <w:rFonts w:ascii="Times New Roman" w:hAnsi="Times New Roman"/>
          <w:sz w:val="22"/>
        </w:rPr>
        <w:t>Click Delete sẽ fetchCars để kiểm tra.</w:t>
      </w:r>
    </w:p>
    <w:p w14:paraId="4E37CED7">
      <w:pPr>
        <w:pStyle w:val="23"/>
      </w:pPr>
      <w:r>
        <w:rPr>
          <w:rFonts w:ascii="Times New Roman" w:hAnsi="Times New Roman"/>
          <w:sz w:val="22"/>
        </w:rPr>
        <w:t>Nếu đang dùng thì hiện thông báo lỗi.</w:t>
      </w:r>
    </w:p>
    <w:p w14:paraId="0CE4CD97">
      <w:pPr>
        <w:pStyle w:val="23"/>
      </w:pPr>
      <w:r>
        <w:rPr>
          <w:rFonts w:ascii="Times New Roman" w:hAnsi="Times New Roman"/>
          <w:sz w:val="22"/>
        </w:rPr>
        <w:t>Nếu đang dùng thì không gọi deleteCarType.</w:t>
      </w:r>
    </w:p>
    <w:p w14:paraId="4E1CE476">
      <w:pPr>
        <w:pStyle w:val="23"/>
      </w:pPr>
      <w:r>
        <w:rPr>
          <w:rFonts w:ascii="Times New Roman" w:hAnsi="Times New Roman"/>
          <w:sz w:val="22"/>
        </w:rPr>
        <w:t>Nếu không dùng thì xóa bình thường và cập nhật danh sách.</w:t>
      </w:r>
    </w:p>
    <w:p w14:paraId="2FBA2F4C">
      <w:r>
        <w:rPr>
          <w:rFonts w:ascii="Times New Roman" w:hAnsi="Times New Roman"/>
          <w:b/>
          <w:i w:val="0"/>
          <w:color w:val="1F4E79"/>
          <w:sz w:val="22"/>
        </w:rPr>
        <w:t>Đoạn logic tiêu biểu:</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5BFC6FDC">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405240E9">
            <w:r>
              <w:rPr>
                <w:rFonts w:ascii="Consolas" w:hAnsi="Consolas" w:eastAsia="Consolas"/>
                <w:sz w:val="18"/>
              </w:rPr>
              <w:t>const cars = await fetchCars()</w:t>
            </w:r>
            <w:r>
              <w:br w:type="textWrapping"/>
            </w:r>
            <w:r>
              <w:rPr>
                <w:rFonts w:ascii="Consolas" w:hAnsi="Consolas" w:eastAsia="Consolas"/>
                <w:sz w:val="18"/>
              </w:rPr>
              <w:t>const inUse = cars.some((car) =&gt; String(car.carTypeId) === String(type.id))</w:t>
            </w:r>
          </w:p>
        </w:tc>
      </w:tr>
    </w:tbl>
    <w:p w14:paraId="36E36B2B">
      <w:pPr>
        <w:pStyle w:val="2"/>
      </w:pPr>
      <w:r>
        <w:rPr>
          <w:rFonts w:ascii="Arial" w:hAnsi="Arial"/>
          <w:color w:val="1F4E79"/>
        </w:rPr>
        <w:t>5. Quy trình chạy chương trình và kiểm thử</w:t>
      </w:r>
    </w:p>
    <w:p w14:paraId="7B9BB923">
      <w:r>
        <w:rPr>
          <w:rFonts w:ascii="Times New Roman" w:hAnsi="Times New Roman"/>
          <w:b w:val="0"/>
          <w:i w:val="0"/>
          <w:sz w:val="22"/>
        </w:rPr>
        <w:t>Sau khi hoàn thành các TODO, cần chạy các lệnh sau tại thư mục gốc của project:</w:t>
      </w:r>
    </w:p>
    <w:tbl>
      <w:tblPr>
        <w:tblStyle w:val="12"/>
        <w:tblW w:w="0" w:type="auto"/>
        <w:jc w:val="cente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ayout w:type="autofit"/>
        <w:tblCellMar>
          <w:top w:w="0" w:type="dxa"/>
          <w:left w:w="108" w:type="dxa"/>
          <w:bottom w:w="0" w:type="dxa"/>
          <w:right w:w="108" w:type="dxa"/>
        </w:tblCellMar>
      </w:tblPr>
      <w:tblGrid>
        <w:gridCol w:w="10080"/>
      </w:tblGrid>
      <w:tr w14:paraId="25ED5490">
        <w:tblPrEx>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CellMar>
            <w:top w:w="0" w:type="dxa"/>
            <w:left w:w="108" w:type="dxa"/>
            <w:bottom w:w="0" w:type="dxa"/>
            <w:right w:w="108" w:type="dxa"/>
          </w:tblCellMar>
        </w:tblPrEx>
        <w:trPr>
          <w:jc w:val="center"/>
        </w:trPr>
        <w:tc>
          <w:tcPr>
            <w:tcW w:w="10080" w:type="dxa"/>
            <w:shd w:val="clear" w:color="auto" w:fill="F2F2F2"/>
          </w:tcPr>
          <w:p w14:paraId="7B6EBC43">
            <w:r>
              <w:rPr>
                <w:rFonts w:ascii="Consolas" w:hAnsi="Consolas" w:eastAsia="Consolas"/>
                <w:sz w:val="18"/>
              </w:rPr>
              <w:t>npm install</w:t>
            </w:r>
            <w:r>
              <w:br w:type="textWrapping"/>
            </w:r>
            <w:r>
              <w:rPr>
                <w:rFonts w:ascii="Consolas" w:hAnsi="Consolas" w:eastAsia="Consolas"/>
                <w:sz w:val="18"/>
              </w:rPr>
              <w:t>npm start</w:t>
            </w:r>
            <w:r>
              <w:br w:type="textWrapping"/>
            </w:r>
            <w:r>
              <w:rPr>
                <w:rFonts w:ascii="Consolas" w:hAnsi="Consolas" w:eastAsia="Consolas"/>
                <w:sz w:val="18"/>
              </w:rPr>
              <w:t>npm test</w:t>
            </w:r>
          </w:p>
        </w:tc>
      </w:tr>
    </w:tbl>
    <w:p w14:paraId="676501CC">
      <w:r>
        <w:rPr>
          <w:rFonts w:ascii="Times New Roman" w:hAnsi="Times New Roman"/>
          <w:b w:val="0"/>
          <w:i w:val="0"/>
          <w:sz w:val="22"/>
        </w:rPr>
        <w:t>Trong đó npm start dùng để chạy đồng thời JSON Server ở port 3001 và React/Vite Dev Server ở port 5173. Nếu trình duyệt không tự mở, có thể truy cập thủ công địa chỉ http://localhost:5173. Lệnh npm test dùng để chạy bộ test tự động được cung cấp trong thư mục __tests__.</w:t>
      </w:r>
    </w:p>
    <w:p w14:paraId="303710B2">
      <w:r>
        <w:br w:type="page"/>
      </w:r>
    </w:p>
    <w:p w14:paraId="1D81711E">
      <w:pPr>
        <w:pStyle w:val="2"/>
      </w:pPr>
      <w:r>
        <w:rPr>
          <w:rFonts w:ascii="Arial" w:hAnsi="Arial"/>
          <w:color w:val="1F4E79"/>
        </w:rPr>
        <w:t>6. Các tình huống test quan trọng</w:t>
      </w:r>
    </w:p>
    <w:tbl>
      <w:tblPr>
        <w:tblStyle w:val="12"/>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520"/>
        <w:gridCol w:w="2520"/>
        <w:gridCol w:w="2520"/>
        <w:gridCol w:w="2520"/>
      </w:tblGrid>
      <w:tr w14:paraId="7617DF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shd w:val="clear" w:color="auto" w:fill="1F4E79"/>
            <w:vAlign w:val="center"/>
          </w:tcPr>
          <w:p w14:paraId="7B9D237F">
            <w:r>
              <w:rPr>
                <w:rFonts w:ascii="Times New Roman" w:hAnsi="Times New Roman"/>
                <w:b/>
                <w:color w:val="FFFFFF"/>
                <w:sz w:val="20"/>
              </w:rPr>
              <w:t>STT</w:t>
            </w:r>
          </w:p>
        </w:tc>
        <w:tc>
          <w:tcPr>
            <w:tcW w:w="2520" w:type="dxa"/>
            <w:shd w:val="clear" w:color="auto" w:fill="1F4E79"/>
            <w:vAlign w:val="center"/>
          </w:tcPr>
          <w:p w14:paraId="283F8679">
            <w:r>
              <w:rPr>
                <w:rFonts w:ascii="Times New Roman" w:hAnsi="Times New Roman"/>
                <w:b/>
                <w:color w:val="FFFFFF"/>
                <w:sz w:val="20"/>
              </w:rPr>
              <w:t>Tình huống kiểm thử</w:t>
            </w:r>
          </w:p>
        </w:tc>
        <w:tc>
          <w:tcPr>
            <w:tcW w:w="2520" w:type="dxa"/>
            <w:shd w:val="clear" w:color="auto" w:fill="1F4E79"/>
            <w:vAlign w:val="center"/>
          </w:tcPr>
          <w:p w14:paraId="63735DDD">
            <w:r>
              <w:rPr>
                <w:rFonts w:ascii="Times New Roman" w:hAnsi="Times New Roman"/>
                <w:b/>
                <w:color w:val="FFFFFF"/>
                <w:sz w:val="20"/>
              </w:rPr>
              <w:t>Thao tác</w:t>
            </w:r>
          </w:p>
        </w:tc>
        <w:tc>
          <w:tcPr>
            <w:tcW w:w="2520" w:type="dxa"/>
            <w:shd w:val="clear" w:color="auto" w:fill="1F4E79"/>
            <w:vAlign w:val="center"/>
          </w:tcPr>
          <w:p w14:paraId="2AC9A4A0">
            <w:r>
              <w:rPr>
                <w:rFonts w:ascii="Times New Roman" w:hAnsi="Times New Roman"/>
                <w:b/>
                <w:color w:val="FFFFFF"/>
                <w:sz w:val="20"/>
              </w:rPr>
              <w:t>Kết quả mong đợi</w:t>
            </w:r>
          </w:p>
        </w:tc>
      </w:tr>
      <w:tr w14:paraId="3BEBC3D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10D18BBE">
            <w:r>
              <w:rPr>
                <w:rFonts w:ascii="Times New Roman" w:hAnsi="Times New Roman"/>
                <w:b w:val="0"/>
                <w:sz w:val="18"/>
              </w:rPr>
              <w:t>1</w:t>
            </w:r>
          </w:p>
        </w:tc>
        <w:tc>
          <w:tcPr>
            <w:tcW w:w="2520" w:type="dxa"/>
            <w:vAlign w:val="center"/>
          </w:tcPr>
          <w:p w14:paraId="743AAD54">
            <w:r>
              <w:rPr>
                <w:rFonts w:ascii="Times New Roman" w:hAnsi="Times New Roman"/>
                <w:b w:val="0"/>
                <w:sz w:val="18"/>
              </w:rPr>
              <w:t>Đăng nhập sai</w:t>
            </w:r>
          </w:p>
        </w:tc>
        <w:tc>
          <w:tcPr>
            <w:tcW w:w="2520" w:type="dxa"/>
            <w:vAlign w:val="center"/>
          </w:tcPr>
          <w:p w14:paraId="7BF962BF">
            <w:r>
              <w:rPr>
                <w:rFonts w:ascii="Times New Roman" w:hAnsi="Times New Roman"/>
                <w:b w:val="0"/>
                <w:sz w:val="18"/>
              </w:rPr>
              <w:t>Nhập username/password không đúng</w:t>
            </w:r>
          </w:p>
        </w:tc>
        <w:tc>
          <w:tcPr>
            <w:tcW w:w="2520" w:type="dxa"/>
            <w:vAlign w:val="center"/>
          </w:tcPr>
          <w:p w14:paraId="4BD4A889">
            <w:r>
              <w:rPr>
                <w:rFonts w:ascii="Times New Roman" w:hAnsi="Times New Roman"/>
                <w:b w:val="0"/>
                <w:sz w:val="18"/>
              </w:rPr>
              <w:t>Hiển thị Alert lỗi Invalid username or password.</w:t>
            </w:r>
          </w:p>
        </w:tc>
      </w:tr>
      <w:tr w14:paraId="16F3959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4BAE7B68">
            <w:r>
              <w:rPr>
                <w:rFonts w:ascii="Times New Roman" w:hAnsi="Times New Roman"/>
                <w:b w:val="0"/>
                <w:sz w:val="18"/>
              </w:rPr>
              <w:t>2</w:t>
            </w:r>
          </w:p>
        </w:tc>
        <w:tc>
          <w:tcPr>
            <w:tcW w:w="2520" w:type="dxa"/>
            <w:vAlign w:val="center"/>
          </w:tcPr>
          <w:p w14:paraId="1FF38AC5">
            <w:r>
              <w:rPr>
                <w:rFonts w:ascii="Times New Roman" w:hAnsi="Times New Roman"/>
                <w:b w:val="0"/>
                <w:sz w:val="18"/>
              </w:rPr>
              <w:t>Đăng nhập User</w:t>
            </w:r>
          </w:p>
        </w:tc>
        <w:tc>
          <w:tcPr>
            <w:tcW w:w="2520" w:type="dxa"/>
            <w:vAlign w:val="center"/>
          </w:tcPr>
          <w:p w14:paraId="043D627F">
            <w:r>
              <w:rPr>
                <w:rFonts w:ascii="Times New Roman" w:hAnsi="Times New Roman"/>
                <w:b w:val="0"/>
                <w:sz w:val="18"/>
              </w:rPr>
              <w:t>user1 / user123</w:t>
            </w:r>
          </w:p>
        </w:tc>
        <w:tc>
          <w:tcPr>
            <w:tcW w:w="2520" w:type="dxa"/>
            <w:vAlign w:val="center"/>
          </w:tcPr>
          <w:p w14:paraId="66BB7ED7">
            <w:r>
              <w:rPr>
                <w:rFonts w:ascii="Times New Roman" w:hAnsi="Times New Roman"/>
                <w:b w:val="0"/>
                <w:sz w:val="18"/>
              </w:rPr>
              <w:t>Vào được CarList, không thấy Add Car và Delete.</w:t>
            </w:r>
          </w:p>
        </w:tc>
      </w:tr>
      <w:tr w14:paraId="017871E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FC0522A">
            <w:r>
              <w:rPr>
                <w:rFonts w:ascii="Times New Roman" w:hAnsi="Times New Roman"/>
                <w:b w:val="0"/>
                <w:sz w:val="18"/>
              </w:rPr>
              <w:t>3</w:t>
            </w:r>
          </w:p>
        </w:tc>
        <w:tc>
          <w:tcPr>
            <w:tcW w:w="2520" w:type="dxa"/>
            <w:vAlign w:val="center"/>
          </w:tcPr>
          <w:p w14:paraId="3F1F8E4E">
            <w:r>
              <w:rPr>
                <w:rFonts w:ascii="Times New Roman" w:hAnsi="Times New Roman"/>
                <w:b w:val="0"/>
                <w:sz w:val="18"/>
              </w:rPr>
              <w:t>Đăng nhập Admin</w:t>
            </w:r>
          </w:p>
        </w:tc>
        <w:tc>
          <w:tcPr>
            <w:tcW w:w="2520" w:type="dxa"/>
            <w:vAlign w:val="center"/>
          </w:tcPr>
          <w:p w14:paraId="7F349018">
            <w:r>
              <w:rPr>
                <w:rFonts w:ascii="Times New Roman" w:hAnsi="Times New Roman"/>
                <w:b w:val="0"/>
                <w:sz w:val="18"/>
              </w:rPr>
              <w:t>admin / admin123</w:t>
            </w:r>
          </w:p>
        </w:tc>
        <w:tc>
          <w:tcPr>
            <w:tcW w:w="2520" w:type="dxa"/>
            <w:vAlign w:val="center"/>
          </w:tcPr>
          <w:p w14:paraId="1ECFA0DD">
            <w:r>
              <w:rPr>
                <w:rFonts w:ascii="Times New Roman" w:hAnsi="Times New Roman"/>
                <w:b w:val="0"/>
                <w:sz w:val="18"/>
              </w:rPr>
              <w:t>Vào được CarList, thấy Add Car và Delete.</w:t>
            </w:r>
          </w:p>
        </w:tc>
      </w:tr>
      <w:tr w14:paraId="0365C77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34DFAF40">
            <w:r>
              <w:rPr>
                <w:rFonts w:ascii="Times New Roman" w:hAnsi="Times New Roman"/>
                <w:b w:val="0"/>
                <w:sz w:val="18"/>
              </w:rPr>
              <w:t>4</w:t>
            </w:r>
          </w:p>
        </w:tc>
        <w:tc>
          <w:tcPr>
            <w:tcW w:w="2520" w:type="dxa"/>
            <w:vAlign w:val="center"/>
          </w:tcPr>
          <w:p w14:paraId="427BCA78">
            <w:r>
              <w:rPr>
                <w:rFonts w:ascii="Times New Roman" w:hAnsi="Times New Roman"/>
                <w:b w:val="0"/>
                <w:sz w:val="18"/>
              </w:rPr>
              <w:t>Sort theo giá</w:t>
            </w:r>
          </w:p>
        </w:tc>
        <w:tc>
          <w:tcPr>
            <w:tcW w:w="2520" w:type="dxa"/>
            <w:vAlign w:val="center"/>
          </w:tcPr>
          <w:p w14:paraId="4352F063">
            <w:r>
              <w:rPr>
                <w:rFonts w:ascii="Times New Roman" w:hAnsi="Times New Roman"/>
                <w:b w:val="0"/>
                <w:sz w:val="18"/>
              </w:rPr>
              <w:t>Chọn Price Low to High</w:t>
            </w:r>
          </w:p>
        </w:tc>
        <w:tc>
          <w:tcPr>
            <w:tcW w:w="2520" w:type="dxa"/>
            <w:vAlign w:val="center"/>
          </w:tcPr>
          <w:p w14:paraId="16BAE10B">
            <w:r>
              <w:rPr>
                <w:rFonts w:ascii="Times New Roman" w:hAnsi="Times New Roman"/>
                <w:b w:val="0"/>
                <w:sz w:val="18"/>
              </w:rPr>
              <w:t>Xe có priceWeekday thấp nhất đứng đầu danh sách.</w:t>
            </w:r>
          </w:p>
        </w:tc>
      </w:tr>
      <w:tr w14:paraId="1F3A36E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475824D3">
            <w:r>
              <w:rPr>
                <w:rFonts w:ascii="Times New Roman" w:hAnsi="Times New Roman"/>
                <w:b w:val="0"/>
                <w:sz w:val="18"/>
              </w:rPr>
              <w:t>5</w:t>
            </w:r>
          </w:p>
        </w:tc>
        <w:tc>
          <w:tcPr>
            <w:tcW w:w="2520" w:type="dxa"/>
            <w:vAlign w:val="center"/>
          </w:tcPr>
          <w:p w14:paraId="43948F8F">
            <w:r>
              <w:rPr>
                <w:rFonts w:ascii="Times New Roman" w:hAnsi="Times New Roman"/>
                <w:b w:val="0"/>
                <w:sz w:val="18"/>
              </w:rPr>
              <w:t>Sort theo số ghế</w:t>
            </w:r>
          </w:p>
        </w:tc>
        <w:tc>
          <w:tcPr>
            <w:tcW w:w="2520" w:type="dxa"/>
            <w:vAlign w:val="center"/>
          </w:tcPr>
          <w:p w14:paraId="5BDD53F2">
            <w:r>
              <w:rPr>
                <w:rFonts w:ascii="Times New Roman" w:hAnsi="Times New Roman"/>
                <w:b w:val="0"/>
                <w:sz w:val="18"/>
              </w:rPr>
              <w:t>Chọn Seats High to Low</w:t>
            </w:r>
          </w:p>
        </w:tc>
        <w:tc>
          <w:tcPr>
            <w:tcW w:w="2520" w:type="dxa"/>
            <w:vAlign w:val="center"/>
          </w:tcPr>
          <w:p w14:paraId="048E2EF8">
            <w:r>
              <w:rPr>
                <w:rFonts w:ascii="Times New Roman" w:hAnsi="Times New Roman"/>
                <w:b w:val="0"/>
                <w:sz w:val="18"/>
              </w:rPr>
              <w:t>Xe nhiều ghế nhất đứng đầu danh sách.</w:t>
            </w:r>
          </w:p>
        </w:tc>
      </w:tr>
      <w:tr w14:paraId="12EFAC1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2065DB91">
            <w:r>
              <w:rPr>
                <w:rFonts w:ascii="Times New Roman" w:hAnsi="Times New Roman"/>
                <w:b w:val="0"/>
                <w:sz w:val="18"/>
              </w:rPr>
              <w:t>6</w:t>
            </w:r>
          </w:p>
        </w:tc>
        <w:tc>
          <w:tcPr>
            <w:tcW w:w="2520" w:type="dxa"/>
            <w:vAlign w:val="center"/>
          </w:tcPr>
          <w:p w14:paraId="561C2912">
            <w:r>
              <w:rPr>
                <w:rFonts w:ascii="Times New Roman" w:hAnsi="Times New Roman"/>
                <w:b w:val="0"/>
                <w:sz w:val="18"/>
              </w:rPr>
              <w:t>Xem chi tiết xe</w:t>
            </w:r>
          </w:p>
        </w:tc>
        <w:tc>
          <w:tcPr>
            <w:tcW w:w="2520" w:type="dxa"/>
            <w:vAlign w:val="center"/>
          </w:tcPr>
          <w:p w14:paraId="1A18017D">
            <w:r>
              <w:rPr>
                <w:rFonts w:ascii="Times New Roman" w:hAnsi="Times New Roman"/>
                <w:b w:val="0"/>
                <w:sz w:val="18"/>
              </w:rPr>
              <w:t>Bấm View ở một xe</w:t>
            </w:r>
          </w:p>
        </w:tc>
        <w:tc>
          <w:tcPr>
            <w:tcW w:w="2520" w:type="dxa"/>
            <w:vAlign w:val="center"/>
          </w:tcPr>
          <w:p w14:paraId="58EC29E4">
            <w:r>
              <w:rPr>
                <w:rFonts w:ascii="Times New Roman" w:hAnsi="Times New Roman"/>
                <w:b w:val="0"/>
                <w:sz w:val="18"/>
              </w:rPr>
              <w:t>Trang CarDetail có Card, Badge, giá và ngày bảo dưỡng.</w:t>
            </w:r>
          </w:p>
        </w:tc>
      </w:tr>
      <w:tr w14:paraId="5A6A504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1E8CB3CE">
            <w:r>
              <w:rPr>
                <w:rFonts w:ascii="Times New Roman" w:hAnsi="Times New Roman"/>
                <w:b w:val="0"/>
                <w:sz w:val="18"/>
              </w:rPr>
              <w:t>7</w:t>
            </w:r>
          </w:p>
        </w:tc>
        <w:tc>
          <w:tcPr>
            <w:tcW w:w="2520" w:type="dxa"/>
            <w:vAlign w:val="center"/>
          </w:tcPr>
          <w:p w14:paraId="718B919A">
            <w:r>
              <w:rPr>
                <w:rFonts w:ascii="Times New Roman" w:hAnsi="Times New Roman"/>
                <w:b w:val="0"/>
                <w:sz w:val="18"/>
              </w:rPr>
              <w:t>Xóa xe</w:t>
            </w:r>
          </w:p>
        </w:tc>
        <w:tc>
          <w:tcPr>
            <w:tcW w:w="2520" w:type="dxa"/>
            <w:vAlign w:val="center"/>
          </w:tcPr>
          <w:p w14:paraId="1D4FF69D">
            <w:r>
              <w:rPr>
                <w:rFonts w:ascii="Times New Roman" w:hAnsi="Times New Roman"/>
                <w:b w:val="0"/>
                <w:sz w:val="18"/>
              </w:rPr>
              <w:t>Admin bấm Delete rồi Confirm</w:t>
            </w:r>
          </w:p>
        </w:tc>
        <w:tc>
          <w:tcPr>
            <w:tcW w:w="2520" w:type="dxa"/>
            <w:vAlign w:val="center"/>
          </w:tcPr>
          <w:p w14:paraId="371575C2">
            <w:r>
              <w:rPr>
                <w:rFonts w:ascii="Times New Roman" w:hAnsi="Times New Roman"/>
                <w:b w:val="0"/>
                <w:sz w:val="18"/>
              </w:rPr>
              <w:t>Modal hiện trước khi xóa, confirm mới xóa.</w:t>
            </w:r>
          </w:p>
        </w:tc>
      </w:tr>
      <w:tr w14:paraId="609708E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0884DE29">
            <w:r>
              <w:rPr>
                <w:rFonts w:ascii="Times New Roman" w:hAnsi="Times New Roman"/>
                <w:b w:val="0"/>
                <w:sz w:val="18"/>
              </w:rPr>
              <w:t>8</w:t>
            </w:r>
          </w:p>
        </w:tc>
        <w:tc>
          <w:tcPr>
            <w:tcW w:w="2520" w:type="dxa"/>
            <w:vAlign w:val="center"/>
          </w:tcPr>
          <w:p w14:paraId="7074AD32">
            <w:r>
              <w:rPr>
                <w:rFonts w:ascii="Times New Roman" w:hAnsi="Times New Roman"/>
                <w:b w:val="0"/>
                <w:sz w:val="18"/>
              </w:rPr>
              <w:t>Route không tồn tại</w:t>
            </w:r>
          </w:p>
        </w:tc>
        <w:tc>
          <w:tcPr>
            <w:tcW w:w="2520" w:type="dxa"/>
            <w:vAlign w:val="center"/>
          </w:tcPr>
          <w:p w14:paraId="6305A7DD">
            <w:r>
              <w:rPr>
                <w:rFonts w:ascii="Times New Roman" w:hAnsi="Times New Roman"/>
                <w:b w:val="0"/>
                <w:sz w:val="18"/>
              </w:rPr>
              <w:t>Truy cập đường dẫn sai</w:t>
            </w:r>
          </w:p>
        </w:tc>
        <w:tc>
          <w:tcPr>
            <w:tcW w:w="2520" w:type="dxa"/>
            <w:vAlign w:val="center"/>
          </w:tcPr>
          <w:p w14:paraId="06620378">
            <w:r>
              <w:rPr>
                <w:rFonts w:ascii="Times New Roman" w:hAnsi="Times New Roman"/>
                <w:b w:val="0"/>
                <w:sz w:val="18"/>
              </w:rPr>
              <w:t>Hiển thị trang 404 và Back to Home.</w:t>
            </w:r>
          </w:p>
        </w:tc>
      </w:tr>
      <w:tr w14:paraId="1B41E24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2520" w:type="dxa"/>
            <w:vAlign w:val="center"/>
          </w:tcPr>
          <w:p w14:paraId="267FFCE3">
            <w:r>
              <w:rPr>
                <w:rFonts w:ascii="Times New Roman" w:hAnsi="Times New Roman"/>
                <w:b w:val="0"/>
                <w:sz w:val="18"/>
              </w:rPr>
              <w:t>9</w:t>
            </w:r>
          </w:p>
        </w:tc>
        <w:tc>
          <w:tcPr>
            <w:tcW w:w="2520" w:type="dxa"/>
            <w:vAlign w:val="center"/>
          </w:tcPr>
          <w:p w14:paraId="73694A8A">
            <w:r>
              <w:rPr>
                <w:rFonts w:ascii="Times New Roman" w:hAnsi="Times New Roman"/>
                <w:b w:val="0"/>
                <w:sz w:val="18"/>
              </w:rPr>
              <w:t>Xóa CarType đang dùng</w:t>
            </w:r>
          </w:p>
        </w:tc>
        <w:tc>
          <w:tcPr>
            <w:tcW w:w="2520" w:type="dxa"/>
            <w:vAlign w:val="center"/>
          </w:tcPr>
          <w:p w14:paraId="16EAA786">
            <w:r>
              <w:rPr>
                <w:rFonts w:ascii="Times New Roman" w:hAnsi="Times New Roman"/>
                <w:b w:val="0"/>
                <w:sz w:val="18"/>
              </w:rPr>
              <w:t>Bấm Delete loại xe có xe đang sử dụng</w:t>
            </w:r>
          </w:p>
        </w:tc>
        <w:tc>
          <w:tcPr>
            <w:tcW w:w="2520" w:type="dxa"/>
            <w:vAlign w:val="center"/>
          </w:tcPr>
          <w:p w14:paraId="783E2E82">
            <w:r>
              <w:rPr>
                <w:rFonts w:ascii="Times New Roman" w:hAnsi="Times New Roman"/>
                <w:b w:val="0"/>
                <w:sz w:val="18"/>
              </w:rPr>
              <w:t>Hiển thị lỗi, không xóa CarType.</w:t>
            </w:r>
          </w:p>
        </w:tc>
      </w:tr>
    </w:tbl>
    <w:p w14:paraId="288D8C87">
      <w:pPr>
        <w:pStyle w:val="2"/>
      </w:pPr>
      <w:r>
        <w:rPr>
          <w:rFonts w:hint="default" w:ascii="Arial" w:hAnsi="Arial"/>
          <w:color w:val="1F4E79"/>
          <w:lang w:val="vi-VN"/>
        </w:rPr>
        <w:t>7</w:t>
      </w:r>
      <w:r>
        <w:rPr>
          <w:rFonts w:ascii="Arial" w:hAnsi="Arial"/>
          <w:color w:val="1F4E79"/>
        </w:rPr>
        <w:t>. Kết luận</w:t>
      </w:r>
    </w:p>
    <w:p w14:paraId="3A41118F">
      <w:r>
        <w:rPr>
          <w:rFonts w:ascii="Times New Roman" w:hAnsi="Times New Roman"/>
          <w:b w:val="0"/>
          <w:i w:val="0"/>
          <w:sz w:val="22"/>
        </w:rPr>
        <w:t>Qua bài thực hành này, sinh viên đã hoàn thiện các chức năng quan trọng của một ứng dụng ReactJS gồm đăng nhập, phân quyền theo role, hiển thị dữ liệu, sắp xếp, phân trang, fetch API bằng useEffect, xử lý loading/error, xác nhận xóa bằng modal, routing 404 và kiểm tra ràng buộc dữ liệu trước khi xóa.</w:t>
      </w:r>
    </w:p>
    <w:p w14:paraId="06AC4743">
      <w:r>
        <w:rPr>
          <w:rFonts w:ascii="Times New Roman" w:hAnsi="Times New Roman"/>
          <w:b w:val="0"/>
          <w:i w:val="0"/>
          <w:sz w:val="22"/>
        </w:rPr>
        <w:t>Bài làm đáp ứng các yêu cầu chính của đề Car Rental App BaiMau2. Khi nộp bài, sinh viên nên nộp kèm source code đã chạy được npm test và có thể bổ sung ảnh chụp màn hình nếu giảng viên yêu cầu minh chứng giao diện.</w:t>
      </w:r>
    </w:p>
    <w:p w14:paraId="227692FC">
      <w:r>
        <w:br w:type="page"/>
      </w:r>
    </w:p>
    <w:sectPr>
      <w:headerReference r:id="rId5" w:type="default"/>
      <w:footerReference r:id="rId6"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DF373">
    <w:pPr>
      <w:pStyle w:val="18"/>
      <w:jc w:val="both"/>
      <w:rPr>
        <w:rFonts w:hint="default"/>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B8194">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DB70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348</Words>
  <Characters>1518</Characters>
  <Lines>0</Lines>
  <Paragraphs>0</Paragraphs>
  <TotalTime>9</TotalTime>
  <ScaleCrop>false</ScaleCrop>
  <LinksUpToDate>false</LinksUpToDate>
  <CharactersWithSpaces>1823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Tuân Trương Quang</cp:lastModifiedBy>
  <dcterms:modified xsi:type="dcterms:W3CDTF">2026-07-06T04:31:51Z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eyJoZGlkIjoiZjgwZGRkMDcyNGE2YWY1ZGFlNDBjMzI4MzQ0YzlkNzciLCJ1c2VySWQiOiIxMzkyMDU1Njg1Mjc3In0=</vt:lpwstr>
  </property>
  <property fmtid="{D5CDD505-2E9C-101B-9397-08002B2CF9AE}" pid="3" name="KSOProductBuildVer">
    <vt:lpwstr>1033-12.1.0.26880</vt:lpwstr>
  </property>
  <property fmtid="{D5CDD505-2E9C-101B-9397-08002B2CF9AE}" pid="4" name="ICV">
    <vt:lpwstr>780C045232924155AC4BE472E9D7D1C7_12</vt:lpwstr>
  </property>
</Properties>
</file>